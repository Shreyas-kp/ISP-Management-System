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9"/>
        <w:ind w:left="440" w:right="465" w:firstLine="0"/>
        <w:jc w:val="center"/>
        <w:rPr>
          <w:rFonts w:hint="default" w:ascii="Times New Roman" w:hAnsi="Times New Roman" w:cs="Times New Roman"/>
          <w:b/>
          <w:sz w:val="24"/>
        </w:rPr>
      </w:pPr>
      <w:r>
        <w:rPr>
          <w:rFonts w:hint="default" w:ascii="Times New Roman" w:hAnsi="Times New Roman" w:cs="Times New Roman"/>
          <w:b/>
          <w:sz w:val="24"/>
        </w:rPr>
        <w:t>SVKM’s</w:t>
      </w:r>
      <w:r>
        <w:rPr>
          <w:rFonts w:hint="default" w:ascii="Times New Roman" w:hAnsi="Times New Roman" w:cs="Times New Roman"/>
          <w:b/>
          <w:spacing w:val="-4"/>
          <w:sz w:val="24"/>
        </w:rPr>
        <w:t xml:space="preserve"> </w:t>
      </w:r>
      <w:r>
        <w:rPr>
          <w:rFonts w:hint="default" w:ascii="Times New Roman" w:hAnsi="Times New Roman" w:cs="Times New Roman"/>
          <w:b/>
          <w:sz w:val="24"/>
        </w:rPr>
        <w:t>NMIMS</w:t>
      </w:r>
    </w:p>
    <w:p>
      <w:pPr>
        <w:spacing w:before="0"/>
        <w:ind w:left="440" w:right="465" w:firstLine="0"/>
        <w:jc w:val="center"/>
        <w:rPr>
          <w:rFonts w:hint="default" w:ascii="Times New Roman" w:hAnsi="Times New Roman" w:cs="Times New Roman"/>
          <w:b/>
          <w:sz w:val="24"/>
          <w:lang w:val="en-US"/>
        </w:rPr>
      </w:pPr>
      <w:r>
        <w:rPr>
          <w:rFonts w:hint="default" w:ascii="Times New Roman" w:hAnsi="Times New Roman" w:cs="Times New Roman"/>
          <w:b/>
          <w:sz w:val="24"/>
        </w:rPr>
        <w:t>Mukesh Patel School</w:t>
      </w:r>
      <w:r>
        <w:rPr>
          <w:rFonts w:hint="default" w:ascii="Times New Roman" w:hAnsi="Times New Roman" w:cs="Times New Roman"/>
          <w:b/>
          <w:spacing w:val="-2"/>
          <w:sz w:val="24"/>
        </w:rPr>
        <w:t xml:space="preserve"> </w:t>
      </w:r>
      <w:r>
        <w:rPr>
          <w:rFonts w:hint="default" w:ascii="Times New Roman" w:hAnsi="Times New Roman" w:cs="Times New Roman"/>
          <w:b/>
          <w:sz w:val="24"/>
        </w:rPr>
        <w:t>of</w:t>
      </w:r>
      <w:r>
        <w:rPr>
          <w:rFonts w:hint="default" w:ascii="Times New Roman" w:hAnsi="Times New Roman" w:cs="Times New Roman"/>
          <w:b/>
          <w:spacing w:val="-3"/>
          <w:sz w:val="24"/>
        </w:rPr>
        <w:t xml:space="preserve"> </w:t>
      </w:r>
      <w:r>
        <w:rPr>
          <w:rFonts w:hint="default" w:ascii="Times New Roman" w:hAnsi="Times New Roman" w:cs="Times New Roman"/>
          <w:b/>
          <w:sz w:val="24"/>
        </w:rPr>
        <w:t>Technology</w:t>
      </w:r>
      <w:r>
        <w:rPr>
          <w:rFonts w:hint="default" w:ascii="Times New Roman" w:hAnsi="Times New Roman" w:cs="Times New Roman"/>
          <w:b/>
          <w:spacing w:val="-2"/>
          <w:sz w:val="24"/>
        </w:rPr>
        <w:t xml:space="preserve"> </w:t>
      </w:r>
      <w:r>
        <w:rPr>
          <w:rFonts w:hint="default" w:ascii="Times New Roman" w:hAnsi="Times New Roman" w:cs="Times New Roman"/>
          <w:b/>
          <w:sz w:val="24"/>
        </w:rPr>
        <w:t>Management</w:t>
      </w:r>
      <w:r>
        <w:rPr>
          <w:rFonts w:hint="default" w:ascii="Times New Roman" w:hAnsi="Times New Roman" w:cs="Times New Roman"/>
          <w:b/>
          <w:spacing w:val="-3"/>
          <w:sz w:val="24"/>
        </w:rPr>
        <w:t xml:space="preserve"> </w:t>
      </w:r>
      <w:r>
        <w:rPr>
          <w:rFonts w:hint="default" w:ascii="Times New Roman" w:hAnsi="Times New Roman" w:cs="Times New Roman"/>
          <w:b/>
          <w:sz w:val="24"/>
        </w:rPr>
        <w:t>&amp;</w:t>
      </w:r>
      <w:r>
        <w:rPr>
          <w:rFonts w:hint="default" w:ascii="Times New Roman" w:hAnsi="Times New Roman" w:cs="Times New Roman"/>
          <w:b/>
          <w:spacing w:val="-2"/>
          <w:sz w:val="24"/>
        </w:rPr>
        <w:t xml:space="preserve"> </w:t>
      </w:r>
      <w:r>
        <w:rPr>
          <w:rFonts w:hint="default" w:ascii="Times New Roman" w:hAnsi="Times New Roman" w:cs="Times New Roman"/>
          <w:b/>
          <w:sz w:val="24"/>
        </w:rPr>
        <w:t>Engineering,</w:t>
      </w:r>
      <w:r>
        <w:rPr>
          <w:rFonts w:hint="default" w:ascii="Times New Roman" w:hAnsi="Times New Roman" w:cs="Times New Roman"/>
          <w:b/>
          <w:spacing w:val="-3"/>
          <w:sz w:val="24"/>
        </w:rPr>
        <w:t xml:space="preserve"> </w:t>
      </w:r>
      <w:r>
        <w:rPr>
          <w:rFonts w:hint="default" w:ascii="Times New Roman" w:hAnsi="Times New Roman" w:cs="Times New Roman"/>
          <w:b/>
          <w:sz w:val="24"/>
        </w:rPr>
        <w:t>Mumbai</w:t>
      </w:r>
      <w:r>
        <w:rPr>
          <w:rFonts w:hint="default" w:ascii="Times New Roman" w:hAnsi="Times New Roman" w:cs="Times New Roman"/>
          <w:b/>
          <w:sz w:val="24"/>
          <w:lang w:val="en-US"/>
        </w:rPr>
        <w:t xml:space="preserve"> Campus</w:t>
      </w:r>
    </w:p>
    <w:p>
      <w:pPr>
        <w:pStyle w:val="3"/>
        <w:ind w:left="440" w:right="466"/>
        <w:jc w:val="center"/>
        <w:rPr>
          <w:rFonts w:hint="default" w:ascii="Times New Roman" w:hAnsi="Times New Roman" w:cs="Times New Roman"/>
        </w:rPr>
      </w:pPr>
      <w:r>
        <w:rPr>
          <w:rFonts w:hint="default" w:ascii="Times New Roman" w:hAnsi="Times New Roman" w:cs="Times New Roman"/>
        </w:rPr>
        <w:t>A.Y.</w:t>
      </w:r>
      <w:r>
        <w:rPr>
          <w:rFonts w:hint="default" w:ascii="Times New Roman" w:hAnsi="Times New Roman" w:cs="Times New Roman"/>
          <w:spacing w:val="-2"/>
        </w:rPr>
        <w:t xml:space="preserve"> </w:t>
      </w:r>
      <w:r>
        <w:rPr>
          <w:rFonts w:hint="default" w:ascii="Times New Roman" w:hAnsi="Times New Roman" w:cs="Times New Roman"/>
        </w:rPr>
        <w:t>2023</w:t>
      </w:r>
      <w:r>
        <w:rPr>
          <w:rFonts w:hint="default" w:ascii="Times New Roman" w:hAnsi="Times New Roman" w:cs="Times New Roman"/>
          <w:spacing w:val="-2"/>
        </w:rPr>
        <w:t xml:space="preserve"> </w:t>
      </w:r>
      <w:r>
        <w:rPr>
          <w:rFonts w:hint="default" w:ascii="Times New Roman" w:hAnsi="Times New Roman" w:cs="Times New Roman"/>
        </w:rPr>
        <w:t>-</w:t>
      </w:r>
      <w:r>
        <w:rPr>
          <w:rFonts w:hint="default" w:ascii="Times New Roman" w:hAnsi="Times New Roman" w:cs="Times New Roman"/>
          <w:spacing w:val="-3"/>
        </w:rPr>
        <w:t xml:space="preserve"> </w:t>
      </w:r>
      <w:r>
        <w:rPr>
          <w:rFonts w:hint="default" w:ascii="Times New Roman" w:hAnsi="Times New Roman" w:cs="Times New Roman"/>
          <w:spacing w:val="-3"/>
          <w:lang w:val="en-US"/>
        </w:rPr>
        <w:t>20</w:t>
      </w:r>
      <w:r>
        <w:rPr>
          <w:rFonts w:hint="default" w:ascii="Times New Roman" w:hAnsi="Times New Roman" w:cs="Times New Roman"/>
        </w:rPr>
        <w:t>24</w:t>
      </w:r>
    </w:p>
    <w:p>
      <w:pPr>
        <w:spacing w:before="0" w:line="451" w:lineRule="auto"/>
        <w:ind w:left="2739" w:right="2764" w:firstLine="0"/>
        <w:jc w:val="center"/>
        <w:rPr>
          <w:rFonts w:hint="default" w:ascii="Times New Roman" w:hAnsi="Times New Roman" w:cs="Times New Roman"/>
          <w:b/>
          <w:sz w:val="24"/>
        </w:rPr>
      </w:pPr>
      <w:r>
        <w:rPr>
          <w:rFonts w:hint="default" w:ascii="Times New Roman" w:hAnsi="Times New Roman" w:cs="Times New Roman"/>
          <w:b/>
          <w:sz w:val="24"/>
        </w:rPr>
        <w:t>Course:</w:t>
      </w:r>
      <w:r>
        <w:rPr>
          <w:rFonts w:hint="default" w:ascii="Times New Roman" w:hAnsi="Times New Roman" w:cs="Times New Roman"/>
          <w:b/>
          <w:spacing w:val="-10"/>
          <w:sz w:val="24"/>
        </w:rPr>
        <w:t xml:space="preserve"> </w:t>
      </w:r>
      <w:r>
        <w:rPr>
          <w:rFonts w:hint="default" w:ascii="Times New Roman" w:hAnsi="Times New Roman" w:cs="Times New Roman"/>
          <w:b/>
          <w:sz w:val="24"/>
        </w:rPr>
        <w:t>Database</w:t>
      </w:r>
      <w:r>
        <w:rPr>
          <w:rFonts w:hint="default" w:ascii="Times New Roman" w:hAnsi="Times New Roman" w:cs="Times New Roman"/>
          <w:b/>
          <w:spacing w:val="-5"/>
          <w:sz w:val="24"/>
        </w:rPr>
        <w:t xml:space="preserve"> </w:t>
      </w:r>
      <w:r>
        <w:rPr>
          <w:rFonts w:hint="default" w:ascii="Times New Roman" w:hAnsi="Times New Roman" w:cs="Times New Roman"/>
          <w:b/>
          <w:sz w:val="24"/>
        </w:rPr>
        <w:t>Management</w:t>
      </w:r>
      <w:r>
        <w:rPr>
          <w:rFonts w:hint="default" w:ascii="Times New Roman" w:hAnsi="Times New Roman" w:cs="Times New Roman"/>
          <w:b/>
          <w:spacing w:val="-7"/>
          <w:sz w:val="24"/>
        </w:rPr>
        <w:t xml:space="preserve"> </w:t>
      </w:r>
      <w:r>
        <w:rPr>
          <w:rFonts w:hint="default" w:ascii="Times New Roman" w:hAnsi="Times New Roman" w:cs="Times New Roman"/>
          <w:b/>
          <w:sz w:val="24"/>
        </w:rPr>
        <w:t>Systems</w:t>
      </w:r>
      <w:r>
        <w:rPr>
          <w:rFonts w:hint="default" w:ascii="Times New Roman" w:hAnsi="Times New Roman" w:cs="Times New Roman"/>
          <w:b/>
          <w:spacing w:val="-57"/>
          <w:sz w:val="24"/>
        </w:rPr>
        <w:t xml:space="preserve"> </w:t>
      </w:r>
      <w:r>
        <w:rPr>
          <w:rFonts w:hint="default" w:ascii="Times New Roman" w:hAnsi="Times New Roman" w:cs="Times New Roman"/>
          <w:b/>
          <w:sz w:val="24"/>
        </w:rPr>
        <w:t>Project</w:t>
      </w:r>
      <w:r>
        <w:rPr>
          <w:rFonts w:hint="default" w:ascii="Times New Roman" w:hAnsi="Times New Roman" w:cs="Times New Roman"/>
          <w:b/>
          <w:spacing w:val="-4"/>
          <w:sz w:val="24"/>
        </w:rPr>
        <w:t xml:space="preserve"> </w:t>
      </w:r>
      <w:r>
        <w:rPr>
          <w:rFonts w:hint="default" w:ascii="Times New Roman" w:hAnsi="Times New Roman" w:cs="Times New Roman"/>
          <w:b/>
          <w:sz w:val="24"/>
        </w:rPr>
        <w:t>Report</w:t>
      </w:r>
    </w:p>
    <w:tbl>
      <w:tblPr>
        <w:tblStyle w:val="5"/>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10"/>
        <w:gridCol w:w="2409"/>
        <w:gridCol w:w="45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3110" w:type="dxa"/>
          </w:tcPr>
          <w:p>
            <w:pPr>
              <w:pStyle w:val="10"/>
              <w:spacing w:before="0" w:line="256" w:lineRule="exact"/>
              <w:ind w:left="107"/>
              <w:jc w:val="left"/>
              <w:rPr>
                <w:rFonts w:hint="default" w:ascii="Times New Roman" w:hAnsi="Times New Roman" w:cs="Times New Roman"/>
                <w:sz w:val="24"/>
              </w:rPr>
            </w:pPr>
            <w:r>
              <w:rPr>
                <w:rFonts w:hint="default" w:ascii="Times New Roman" w:hAnsi="Times New Roman" w:cs="Times New Roman"/>
                <w:sz w:val="24"/>
              </w:rPr>
              <w:t>Program:</w:t>
            </w:r>
          </w:p>
        </w:tc>
        <w:tc>
          <w:tcPr>
            <w:tcW w:w="6916" w:type="dxa"/>
            <w:gridSpan w:val="2"/>
          </w:tcPr>
          <w:p>
            <w:pPr>
              <w:pStyle w:val="10"/>
              <w:spacing w:before="0" w:line="256" w:lineRule="exact"/>
              <w:ind w:left="105"/>
              <w:jc w:val="left"/>
              <w:rPr>
                <w:rFonts w:hint="default" w:ascii="Times New Roman" w:hAnsi="Times New Roman" w:cs="Times New Roman"/>
                <w:sz w:val="24"/>
                <w:lang w:val="en-US"/>
              </w:rPr>
            </w:pPr>
            <w:r>
              <w:rPr>
                <w:rFonts w:hint="default" w:ascii="Times New Roman" w:hAnsi="Times New Roman" w:cs="Times New Roman"/>
                <w:sz w:val="24"/>
              </w:rPr>
              <w:t>MBA</w:t>
            </w:r>
            <w:r>
              <w:rPr>
                <w:rFonts w:hint="default" w:ascii="Times New Roman" w:hAnsi="Times New Roman" w:cs="Times New Roman"/>
                <w:spacing w:val="-1"/>
                <w:sz w:val="24"/>
              </w:rPr>
              <w:t xml:space="preserve"> </w:t>
            </w:r>
            <w:r>
              <w:rPr>
                <w:rFonts w:hint="default" w:ascii="Times New Roman" w:hAnsi="Times New Roman" w:cs="Times New Roman"/>
                <w:sz w:val="24"/>
              </w:rPr>
              <w:t>Tech</w:t>
            </w:r>
            <w:r>
              <w:rPr>
                <w:rFonts w:hint="default" w:ascii="Times New Roman" w:hAnsi="Times New Roman" w:cs="Times New Roman"/>
                <w:sz w:val="24"/>
                <w:lang w:val="en-US"/>
              </w:rPr>
              <w:t>.</w:t>
            </w:r>
            <w:r>
              <w:rPr>
                <w:rFonts w:hint="default" w:ascii="Times New Roman" w:hAnsi="Times New Roman" w:cs="Times New Roman"/>
                <w:spacing w:val="-3"/>
                <w:sz w:val="24"/>
              </w:rPr>
              <w:t xml:space="preserve"> </w:t>
            </w:r>
            <w:r>
              <w:rPr>
                <w:rFonts w:hint="default" w:ascii="Times New Roman" w:hAnsi="Times New Roman" w:cs="Times New Roman"/>
                <w:sz w:val="24"/>
              </w:rPr>
              <w:t>C</w:t>
            </w:r>
            <w:r>
              <w:rPr>
                <w:rFonts w:hint="default" w:ascii="Times New Roman" w:hAnsi="Times New Roman" w:cs="Times New Roman"/>
                <w:sz w:val="24"/>
                <w:lang w:val="en-US"/>
              </w:rPr>
              <w:t xml:space="preserve">omputer </w:t>
            </w:r>
            <w:r>
              <w:rPr>
                <w:rFonts w:hint="default" w:ascii="Times New Roman" w:hAnsi="Times New Roman" w:cs="Times New Roman"/>
                <w:sz w:val="24"/>
              </w:rPr>
              <w:t>E</w:t>
            </w:r>
            <w:r>
              <w:rPr>
                <w:rFonts w:hint="default" w:ascii="Times New Roman" w:hAnsi="Times New Roman" w:cs="Times New Roman"/>
                <w:sz w:val="24"/>
                <w:lang w:val="en-US"/>
              </w:rPr>
              <w:t>ngineering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3110" w:type="dxa"/>
          </w:tcPr>
          <w:p>
            <w:pPr>
              <w:pStyle w:val="10"/>
              <w:spacing w:before="0" w:line="256" w:lineRule="exact"/>
              <w:ind w:left="107"/>
              <w:jc w:val="left"/>
              <w:rPr>
                <w:rFonts w:hint="default" w:ascii="Times New Roman" w:hAnsi="Times New Roman" w:cs="Times New Roman"/>
                <w:sz w:val="24"/>
              </w:rPr>
            </w:pPr>
            <w:r>
              <w:rPr>
                <w:rFonts w:hint="default" w:ascii="Times New Roman" w:hAnsi="Times New Roman" w:cs="Times New Roman"/>
                <w:sz w:val="24"/>
              </w:rPr>
              <w:t>Semester</w:t>
            </w:r>
          </w:p>
        </w:tc>
        <w:tc>
          <w:tcPr>
            <w:tcW w:w="6916" w:type="dxa"/>
            <w:gridSpan w:val="2"/>
          </w:tcPr>
          <w:p>
            <w:pPr>
              <w:pStyle w:val="10"/>
              <w:spacing w:before="0" w:line="256" w:lineRule="exact"/>
              <w:ind w:left="105"/>
              <w:jc w:val="left"/>
              <w:rPr>
                <w:rFonts w:hint="default" w:ascii="Times New Roman" w:hAnsi="Times New Roman" w:cs="Times New Roman"/>
                <w:sz w:val="24"/>
                <w:lang w:val="en-US"/>
              </w:rPr>
            </w:pPr>
            <w:r>
              <w:rPr>
                <w:rFonts w:hint="default" w:ascii="Times New Roman" w:hAnsi="Times New Roman" w:cs="Times New Roman"/>
                <w:sz w:val="24"/>
                <w:lang w:val="en-US"/>
              </w:rPr>
              <w:t>IV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3110" w:type="dxa"/>
          </w:tcPr>
          <w:p>
            <w:pPr>
              <w:pStyle w:val="10"/>
              <w:spacing w:before="0" w:line="258" w:lineRule="exact"/>
              <w:ind w:left="107"/>
              <w:jc w:val="left"/>
              <w:rPr>
                <w:rFonts w:hint="default" w:ascii="Times New Roman" w:hAnsi="Times New Roman" w:cs="Times New Roman"/>
                <w:sz w:val="24"/>
              </w:rPr>
            </w:pPr>
            <w:r>
              <w:rPr>
                <w:rFonts w:hint="default" w:ascii="Times New Roman" w:hAnsi="Times New Roman" w:cs="Times New Roman"/>
                <w:sz w:val="24"/>
              </w:rPr>
              <w:t>Name</w:t>
            </w:r>
            <w:r>
              <w:rPr>
                <w:rFonts w:hint="default" w:ascii="Times New Roman" w:hAnsi="Times New Roman" w:cs="Times New Roman"/>
                <w:spacing w:val="-4"/>
                <w:sz w:val="24"/>
              </w:rPr>
              <w:t xml:space="preserve"> </w:t>
            </w:r>
            <w:r>
              <w:rPr>
                <w:rFonts w:hint="default" w:ascii="Times New Roman" w:hAnsi="Times New Roman" w:cs="Times New Roman"/>
                <w:sz w:val="24"/>
              </w:rPr>
              <w:t>of</w:t>
            </w:r>
            <w:r>
              <w:rPr>
                <w:rFonts w:hint="default" w:ascii="Times New Roman" w:hAnsi="Times New Roman" w:cs="Times New Roman"/>
                <w:spacing w:val="-2"/>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sz w:val="24"/>
              </w:rPr>
              <w:t>Project:</w:t>
            </w:r>
          </w:p>
        </w:tc>
        <w:tc>
          <w:tcPr>
            <w:tcW w:w="6916" w:type="dxa"/>
            <w:gridSpan w:val="2"/>
          </w:tcPr>
          <w:p>
            <w:pPr>
              <w:pStyle w:val="10"/>
              <w:spacing w:before="0" w:line="258" w:lineRule="exact"/>
              <w:ind w:left="105"/>
              <w:jc w:val="left"/>
              <w:rPr>
                <w:rFonts w:hint="default" w:ascii="Times New Roman" w:hAnsi="Times New Roman" w:cs="Times New Roman"/>
                <w:sz w:val="24"/>
                <w:lang w:val="en-US"/>
              </w:rPr>
            </w:pPr>
            <w:r>
              <w:rPr>
                <w:rFonts w:hint="default" w:ascii="Times New Roman" w:hAnsi="Times New Roman" w:cs="Times New Roman"/>
                <w:sz w:val="24"/>
                <w:lang w:val="en-US"/>
              </w:rPr>
              <w:t xml:space="preserve">Internet Service Provider Database Management System - A Lens </w:t>
            </w:r>
            <w:r>
              <w:rPr>
                <w:rFonts w:hint="default" w:cs="Times New Roman"/>
                <w:sz w:val="24"/>
                <w:lang w:val="en-US"/>
              </w:rPr>
              <w:t>Int</w:t>
            </w:r>
            <w:r>
              <w:rPr>
                <w:rFonts w:hint="default" w:ascii="Times New Roman" w:hAnsi="Times New Roman" w:cs="Times New Roman"/>
                <w:sz w:val="24"/>
                <w:lang w:val="en-US"/>
              </w:rPr>
              <w:t>o The Free World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0026" w:type="dxa"/>
            <w:gridSpan w:val="3"/>
          </w:tcPr>
          <w:p>
            <w:pPr>
              <w:pStyle w:val="10"/>
              <w:spacing w:before="0"/>
              <w:ind w:left="0"/>
              <w:jc w:val="left"/>
              <w:rPr>
                <w:rFonts w:hint="default" w:ascii="Times New Roman" w:hAnsi="Times New Roman" w:cs="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3110" w:type="dxa"/>
          </w:tcPr>
          <w:p>
            <w:pPr>
              <w:pStyle w:val="10"/>
              <w:spacing w:before="0" w:line="256" w:lineRule="exact"/>
              <w:ind w:left="107"/>
              <w:jc w:val="left"/>
              <w:rPr>
                <w:rFonts w:hint="default" w:ascii="Times New Roman" w:hAnsi="Times New Roman" w:cs="Times New Roman"/>
                <w:sz w:val="24"/>
              </w:rPr>
            </w:pPr>
            <w:r>
              <w:rPr>
                <w:rFonts w:hint="default" w:ascii="Times New Roman" w:hAnsi="Times New Roman" w:cs="Times New Roman"/>
                <w:sz w:val="24"/>
              </w:rPr>
              <w:t>Details</w:t>
            </w:r>
            <w:r>
              <w:rPr>
                <w:rFonts w:hint="default" w:ascii="Times New Roman" w:hAnsi="Times New Roman" w:cs="Times New Roman"/>
                <w:spacing w:val="-2"/>
                <w:sz w:val="24"/>
              </w:rPr>
              <w:t xml:space="preserve"> </w:t>
            </w:r>
            <w:r>
              <w:rPr>
                <w:rFonts w:hint="default" w:ascii="Times New Roman" w:hAnsi="Times New Roman" w:cs="Times New Roman"/>
                <w:sz w:val="24"/>
              </w:rPr>
              <w:t>of</w:t>
            </w:r>
            <w:r>
              <w:rPr>
                <w:rFonts w:hint="default" w:ascii="Times New Roman" w:hAnsi="Times New Roman" w:cs="Times New Roman"/>
                <w:spacing w:val="-2"/>
                <w:sz w:val="24"/>
              </w:rPr>
              <w:t xml:space="preserve"> </w:t>
            </w:r>
            <w:r>
              <w:rPr>
                <w:rFonts w:hint="default" w:ascii="Times New Roman" w:hAnsi="Times New Roman" w:cs="Times New Roman"/>
                <w:sz w:val="24"/>
              </w:rPr>
              <w:t>Project</w:t>
            </w:r>
            <w:r>
              <w:rPr>
                <w:rFonts w:hint="default" w:ascii="Times New Roman" w:hAnsi="Times New Roman" w:cs="Times New Roman"/>
                <w:spacing w:val="-3"/>
                <w:sz w:val="24"/>
              </w:rPr>
              <w:t xml:space="preserve"> </w:t>
            </w:r>
            <w:r>
              <w:rPr>
                <w:rFonts w:hint="default" w:ascii="Times New Roman" w:hAnsi="Times New Roman" w:cs="Times New Roman"/>
                <w:sz w:val="24"/>
              </w:rPr>
              <w:t>Members</w:t>
            </w:r>
          </w:p>
        </w:tc>
        <w:tc>
          <w:tcPr>
            <w:tcW w:w="2409" w:type="dxa"/>
          </w:tcPr>
          <w:p>
            <w:pPr>
              <w:pStyle w:val="10"/>
              <w:spacing w:before="0"/>
              <w:ind w:left="0"/>
              <w:jc w:val="left"/>
              <w:rPr>
                <w:rFonts w:hint="default" w:ascii="Times New Roman" w:hAnsi="Times New Roman" w:cs="Times New Roman"/>
                <w:sz w:val="20"/>
              </w:rPr>
            </w:pPr>
          </w:p>
        </w:tc>
        <w:tc>
          <w:tcPr>
            <w:tcW w:w="4507" w:type="dxa"/>
          </w:tcPr>
          <w:p>
            <w:pPr>
              <w:pStyle w:val="10"/>
              <w:spacing w:before="0"/>
              <w:ind w:left="0"/>
              <w:jc w:val="left"/>
              <w:rPr>
                <w:rFonts w:hint="default" w:ascii="Times New Roman" w:hAnsi="Times New Roman" w:cs="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5" w:hRule="atLeast"/>
        </w:trPr>
        <w:tc>
          <w:tcPr>
            <w:tcW w:w="3110" w:type="dxa"/>
          </w:tcPr>
          <w:p>
            <w:pPr>
              <w:pStyle w:val="10"/>
              <w:spacing w:before="0" w:line="256" w:lineRule="exact"/>
              <w:ind w:left="107"/>
              <w:jc w:val="left"/>
              <w:rPr>
                <w:rFonts w:hint="default" w:ascii="Times New Roman" w:hAnsi="Times New Roman" w:cs="Times New Roman"/>
                <w:sz w:val="24"/>
              </w:rPr>
            </w:pPr>
            <w:r>
              <w:rPr>
                <w:rFonts w:hint="default" w:ascii="Times New Roman" w:hAnsi="Times New Roman" w:cs="Times New Roman"/>
                <w:sz w:val="24"/>
              </w:rPr>
              <w:t>Batch:</w:t>
            </w:r>
          </w:p>
        </w:tc>
        <w:tc>
          <w:tcPr>
            <w:tcW w:w="2409" w:type="dxa"/>
          </w:tcPr>
          <w:p>
            <w:pPr>
              <w:pStyle w:val="10"/>
              <w:spacing w:before="0" w:line="256" w:lineRule="exact"/>
              <w:ind w:left="105"/>
              <w:jc w:val="left"/>
              <w:rPr>
                <w:rFonts w:hint="default" w:ascii="Times New Roman" w:hAnsi="Times New Roman" w:cs="Times New Roman"/>
                <w:sz w:val="24"/>
              </w:rPr>
            </w:pPr>
            <w:r>
              <w:rPr>
                <w:rFonts w:hint="default" w:ascii="Times New Roman" w:hAnsi="Times New Roman" w:cs="Times New Roman"/>
                <w:sz w:val="24"/>
              </w:rPr>
              <w:t>Roll No.</w:t>
            </w:r>
          </w:p>
        </w:tc>
        <w:tc>
          <w:tcPr>
            <w:tcW w:w="4507" w:type="dxa"/>
          </w:tcPr>
          <w:p>
            <w:pPr>
              <w:pStyle w:val="10"/>
              <w:spacing w:before="0" w:line="256" w:lineRule="exact"/>
              <w:ind w:left="106"/>
              <w:jc w:val="left"/>
              <w:rPr>
                <w:rFonts w:hint="default" w:ascii="Times New Roman" w:hAnsi="Times New Roman" w:cs="Times New Roman"/>
                <w:sz w:val="24"/>
              </w:rPr>
            </w:pPr>
            <w:r>
              <w:rPr>
                <w:rFonts w:hint="default" w:ascii="Times New Roman" w:hAnsi="Times New Roman" w:cs="Times New Roman"/>
                <w:sz w:val="24"/>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3110" w:type="dxa"/>
          </w:tcPr>
          <w:p>
            <w:pPr>
              <w:pStyle w:val="10"/>
              <w:spacing w:before="0" w:line="256" w:lineRule="exact"/>
              <w:ind w:left="107"/>
              <w:jc w:val="left"/>
              <w:rPr>
                <w:rFonts w:hint="default" w:ascii="Times New Roman" w:hAnsi="Times New Roman" w:cs="Times New Roman"/>
                <w:sz w:val="24"/>
              </w:rPr>
            </w:pPr>
            <w:r>
              <w:rPr>
                <w:rFonts w:hint="default" w:ascii="Times New Roman" w:hAnsi="Times New Roman" w:cs="Times New Roman"/>
                <w:sz w:val="24"/>
              </w:rPr>
              <w:t>E2</w:t>
            </w:r>
          </w:p>
        </w:tc>
        <w:tc>
          <w:tcPr>
            <w:tcW w:w="2409" w:type="dxa"/>
          </w:tcPr>
          <w:p>
            <w:pPr>
              <w:pStyle w:val="10"/>
              <w:spacing w:before="0" w:line="256" w:lineRule="exact"/>
              <w:ind w:left="105"/>
              <w:jc w:val="left"/>
              <w:rPr>
                <w:rFonts w:hint="default" w:ascii="Times New Roman" w:hAnsi="Times New Roman" w:cs="Times New Roman"/>
                <w:sz w:val="24"/>
                <w:lang w:val="en-US"/>
              </w:rPr>
            </w:pPr>
            <w:r>
              <w:rPr>
                <w:rFonts w:hint="default" w:ascii="Times New Roman" w:hAnsi="Times New Roman" w:cs="Times New Roman"/>
                <w:sz w:val="24"/>
              </w:rPr>
              <w:t>N</w:t>
            </w:r>
            <w:r>
              <w:rPr>
                <w:rFonts w:hint="default" w:ascii="Times New Roman" w:hAnsi="Times New Roman" w:cs="Times New Roman"/>
                <w:sz w:val="24"/>
                <w:lang w:val="en-US"/>
              </w:rPr>
              <w:t>11</w:t>
            </w:r>
            <w:r>
              <w:rPr>
                <w:rFonts w:hint="default" w:cs="Times New Roman"/>
                <w:sz w:val="24"/>
                <w:lang w:val="en-US"/>
              </w:rPr>
              <w:t>4</w:t>
            </w:r>
          </w:p>
        </w:tc>
        <w:tc>
          <w:tcPr>
            <w:tcW w:w="4507" w:type="dxa"/>
          </w:tcPr>
          <w:p>
            <w:pPr>
              <w:pStyle w:val="10"/>
              <w:spacing w:before="0" w:line="256" w:lineRule="exact"/>
              <w:ind w:left="106"/>
              <w:jc w:val="left"/>
              <w:rPr>
                <w:rFonts w:hint="default" w:ascii="Times New Roman" w:hAnsi="Times New Roman" w:cs="Times New Roman"/>
                <w:sz w:val="24"/>
                <w:lang w:val="en-US"/>
              </w:rPr>
            </w:pPr>
            <w:r>
              <w:rPr>
                <w:rFonts w:hint="default" w:ascii="Times New Roman" w:hAnsi="Times New Roman" w:cs="Times New Roman"/>
                <w:sz w:val="24"/>
                <w:lang w:val="en-US"/>
              </w:rPr>
              <w:t>Kanwaljit Singh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3110" w:type="dxa"/>
          </w:tcPr>
          <w:p>
            <w:pPr>
              <w:pStyle w:val="10"/>
              <w:spacing w:before="0" w:line="256" w:lineRule="exact"/>
              <w:ind w:left="107"/>
              <w:jc w:val="left"/>
              <w:rPr>
                <w:rFonts w:hint="default" w:ascii="Times New Roman" w:hAnsi="Times New Roman" w:cs="Times New Roman"/>
                <w:sz w:val="24"/>
              </w:rPr>
            </w:pPr>
            <w:r>
              <w:rPr>
                <w:rFonts w:hint="default" w:ascii="Times New Roman" w:hAnsi="Times New Roman" w:cs="Times New Roman"/>
                <w:sz w:val="24"/>
              </w:rPr>
              <w:t>E2</w:t>
            </w:r>
          </w:p>
        </w:tc>
        <w:tc>
          <w:tcPr>
            <w:tcW w:w="2409" w:type="dxa"/>
          </w:tcPr>
          <w:p>
            <w:pPr>
              <w:pStyle w:val="10"/>
              <w:spacing w:before="0" w:line="256" w:lineRule="exact"/>
              <w:ind w:left="105"/>
              <w:jc w:val="left"/>
              <w:rPr>
                <w:rFonts w:hint="default" w:ascii="Times New Roman" w:hAnsi="Times New Roman" w:cs="Times New Roman"/>
                <w:sz w:val="24"/>
                <w:lang w:val="en-US"/>
              </w:rPr>
            </w:pPr>
            <w:r>
              <w:rPr>
                <w:rFonts w:hint="default" w:ascii="Times New Roman" w:hAnsi="Times New Roman" w:cs="Times New Roman"/>
                <w:sz w:val="24"/>
              </w:rPr>
              <w:t>N1</w:t>
            </w:r>
            <w:r>
              <w:rPr>
                <w:rFonts w:hint="default" w:ascii="Times New Roman" w:hAnsi="Times New Roman" w:cs="Times New Roman"/>
                <w:sz w:val="24"/>
                <w:lang w:val="en-US"/>
              </w:rPr>
              <w:t>21</w:t>
            </w:r>
          </w:p>
        </w:tc>
        <w:tc>
          <w:tcPr>
            <w:tcW w:w="4507" w:type="dxa"/>
          </w:tcPr>
          <w:p>
            <w:pPr>
              <w:pStyle w:val="10"/>
              <w:spacing w:before="0" w:line="256" w:lineRule="exact"/>
              <w:ind w:left="106"/>
              <w:jc w:val="left"/>
              <w:rPr>
                <w:rFonts w:hint="default" w:ascii="Times New Roman" w:hAnsi="Times New Roman" w:cs="Times New Roman"/>
                <w:sz w:val="24"/>
                <w:lang w:val="en-US"/>
              </w:rPr>
            </w:pPr>
            <w:r>
              <w:rPr>
                <w:rFonts w:hint="default" w:ascii="Times New Roman" w:hAnsi="Times New Roman" w:cs="Times New Roman"/>
                <w:sz w:val="24"/>
                <w:lang w:val="en-US"/>
              </w:rPr>
              <w:t>Sahil Sanap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3110" w:type="dxa"/>
          </w:tcPr>
          <w:p>
            <w:pPr>
              <w:pStyle w:val="10"/>
              <w:spacing w:before="0" w:line="258" w:lineRule="exact"/>
              <w:ind w:left="107"/>
              <w:jc w:val="left"/>
              <w:rPr>
                <w:rFonts w:hint="default" w:ascii="Times New Roman" w:hAnsi="Times New Roman" w:cs="Times New Roman"/>
                <w:sz w:val="24"/>
              </w:rPr>
            </w:pPr>
            <w:r>
              <w:rPr>
                <w:rFonts w:hint="default" w:ascii="Times New Roman" w:hAnsi="Times New Roman" w:cs="Times New Roman"/>
                <w:sz w:val="24"/>
              </w:rPr>
              <w:t>E2</w:t>
            </w:r>
          </w:p>
        </w:tc>
        <w:tc>
          <w:tcPr>
            <w:tcW w:w="2409" w:type="dxa"/>
          </w:tcPr>
          <w:p>
            <w:pPr>
              <w:pStyle w:val="10"/>
              <w:spacing w:before="0" w:line="258" w:lineRule="exact"/>
              <w:ind w:left="105"/>
              <w:jc w:val="left"/>
              <w:rPr>
                <w:rFonts w:hint="default" w:ascii="Times New Roman" w:hAnsi="Times New Roman" w:cs="Times New Roman"/>
                <w:sz w:val="24"/>
                <w:lang w:val="en-US"/>
              </w:rPr>
            </w:pPr>
            <w:r>
              <w:rPr>
                <w:rFonts w:hint="default" w:ascii="Times New Roman" w:hAnsi="Times New Roman" w:cs="Times New Roman"/>
                <w:sz w:val="24"/>
              </w:rPr>
              <w:t>N</w:t>
            </w:r>
            <w:r>
              <w:rPr>
                <w:rFonts w:hint="default" w:ascii="Times New Roman" w:hAnsi="Times New Roman" w:cs="Times New Roman"/>
                <w:sz w:val="24"/>
                <w:lang w:val="en-US"/>
              </w:rPr>
              <w:t>124</w:t>
            </w:r>
          </w:p>
        </w:tc>
        <w:tc>
          <w:tcPr>
            <w:tcW w:w="4507" w:type="dxa"/>
          </w:tcPr>
          <w:p>
            <w:pPr>
              <w:pStyle w:val="10"/>
              <w:spacing w:before="0" w:line="258" w:lineRule="exact"/>
              <w:ind w:left="106"/>
              <w:jc w:val="left"/>
              <w:rPr>
                <w:rFonts w:hint="default" w:ascii="Times New Roman" w:hAnsi="Times New Roman" w:cs="Times New Roman"/>
                <w:sz w:val="24"/>
                <w:lang w:val="en-US"/>
              </w:rPr>
            </w:pPr>
            <w:r>
              <w:rPr>
                <w:rFonts w:hint="default" w:ascii="Times New Roman" w:hAnsi="Times New Roman" w:cs="Times New Roman"/>
                <w:sz w:val="24"/>
                <w:lang w:val="en-US"/>
              </w:rPr>
              <w:t>Shreyas Kausik Prajapati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0026" w:type="dxa"/>
            <w:gridSpan w:val="3"/>
          </w:tcPr>
          <w:p>
            <w:pPr>
              <w:pStyle w:val="10"/>
              <w:spacing w:before="0" w:line="256" w:lineRule="exact"/>
              <w:ind w:left="107"/>
              <w:jc w:val="left"/>
              <w:rPr>
                <w:rFonts w:hint="default" w:ascii="Times New Roman" w:hAnsi="Times New Roman" w:cs="Times New Roman"/>
                <w:sz w:val="24"/>
                <w:lang w:val="en-US"/>
              </w:rPr>
            </w:pPr>
            <w:r>
              <w:rPr>
                <w:rFonts w:hint="default" w:ascii="Times New Roman" w:hAnsi="Times New Roman" w:cs="Times New Roman"/>
                <w:sz w:val="24"/>
              </w:rPr>
              <w:t>Date of</w:t>
            </w:r>
            <w:r>
              <w:rPr>
                <w:rFonts w:hint="default" w:ascii="Times New Roman" w:hAnsi="Times New Roman" w:cs="Times New Roman"/>
                <w:spacing w:val="-3"/>
                <w:sz w:val="24"/>
              </w:rPr>
              <w:t xml:space="preserve"> </w:t>
            </w:r>
            <w:r>
              <w:rPr>
                <w:rFonts w:hint="default" w:ascii="Times New Roman" w:hAnsi="Times New Roman" w:cs="Times New Roman"/>
                <w:sz w:val="24"/>
              </w:rPr>
              <w:t>Submission:</w:t>
            </w:r>
            <w:r>
              <w:rPr>
                <w:rFonts w:hint="default" w:ascii="Times New Roman" w:hAnsi="Times New Roman" w:cs="Times New Roman"/>
                <w:spacing w:val="2"/>
                <w:sz w:val="24"/>
              </w:rPr>
              <w:t xml:space="preserve"> </w:t>
            </w:r>
            <w:r>
              <w:rPr>
                <w:rFonts w:hint="default" w:ascii="Times New Roman" w:hAnsi="Times New Roman" w:cs="Times New Roman"/>
                <w:sz w:val="24"/>
              </w:rPr>
              <w:t>2</w:t>
            </w:r>
            <w:r>
              <w:rPr>
                <w:rFonts w:hint="default" w:ascii="Times New Roman" w:hAnsi="Times New Roman" w:cs="Times New Roman"/>
                <w:sz w:val="24"/>
                <w:lang w:val="en-US"/>
              </w:rPr>
              <w:t>8</w:t>
            </w:r>
            <w:r>
              <w:rPr>
                <w:rFonts w:hint="default" w:ascii="Times New Roman" w:hAnsi="Times New Roman" w:cs="Times New Roman"/>
                <w:sz w:val="24"/>
                <w:vertAlign w:val="superscript"/>
                <w:lang w:val="en-US"/>
              </w:rPr>
              <w:t>th</w:t>
            </w:r>
            <w:r>
              <w:rPr>
                <w:rFonts w:hint="default" w:ascii="Times New Roman" w:hAnsi="Times New Roman" w:cs="Times New Roman"/>
                <w:sz w:val="24"/>
                <w:lang w:val="en-US"/>
              </w:rPr>
              <w:t xml:space="preserve"> March 2024</w:t>
            </w:r>
          </w:p>
        </w:tc>
      </w:tr>
    </w:tbl>
    <w:p>
      <w:pPr>
        <w:pStyle w:val="6"/>
        <w:rPr>
          <w:rFonts w:hint="default" w:ascii="Times New Roman" w:hAnsi="Times New Roman" w:cs="Times New Roman"/>
          <w:b/>
          <w:sz w:val="26"/>
        </w:rPr>
      </w:pPr>
    </w:p>
    <w:p>
      <w:pPr>
        <w:pStyle w:val="6"/>
        <w:rPr>
          <w:rFonts w:hint="default" w:ascii="Times New Roman" w:hAnsi="Times New Roman" w:cs="Times New Roman"/>
          <w:b/>
          <w:sz w:val="26"/>
        </w:rPr>
      </w:pPr>
    </w:p>
    <w:p>
      <w:pPr>
        <w:pStyle w:val="6"/>
        <w:rPr>
          <w:rFonts w:hint="default" w:ascii="Times New Roman" w:hAnsi="Times New Roman" w:cs="Times New Roman"/>
          <w:b/>
          <w:sz w:val="26"/>
        </w:rPr>
      </w:pPr>
    </w:p>
    <w:p>
      <w:pPr>
        <w:pStyle w:val="6"/>
        <w:rPr>
          <w:rFonts w:hint="default" w:ascii="Times New Roman" w:hAnsi="Times New Roman" w:cs="Times New Roman"/>
          <w:b/>
          <w:sz w:val="26"/>
        </w:rPr>
      </w:pPr>
    </w:p>
    <w:p>
      <w:pPr>
        <w:pStyle w:val="6"/>
        <w:rPr>
          <w:rFonts w:hint="default" w:ascii="Times New Roman" w:hAnsi="Times New Roman" w:cs="Times New Roman"/>
          <w:b/>
          <w:sz w:val="26"/>
        </w:rPr>
      </w:pPr>
    </w:p>
    <w:p>
      <w:pPr>
        <w:pStyle w:val="6"/>
        <w:rPr>
          <w:rFonts w:hint="default" w:ascii="Times New Roman" w:hAnsi="Times New Roman" w:cs="Times New Roman"/>
          <w:b/>
          <w:sz w:val="26"/>
        </w:rPr>
      </w:pPr>
    </w:p>
    <w:p>
      <w:pPr>
        <w:pStyle w:val="6"/>
        <w:spacing w:before="7"/>
        <w:rPr>
          <w:rFonts w:hint="default" w:ascii="Times New Roman" w:hAnsi="Times New Roman" w:cs="Times New Roman"/>
          <w:b/>
          <w:sz w:val="23"/>
        </w:rPr>
      </w:pPr>
    </w:p>
    <w:p>
      <w:pPr>
        <w:spacing w:before="0"/>
        <w:ind w:left="440" w:right="468" w:firstLine="0"/>
        <w:jc w:val="center"/>
        <w:rPr>
          <w:rFonts w:hint="default" w:ascii="Times New Roman" w:hAnsi="Times New Roman" w:cs="Times New Roman"/>
          <w:b/>
          <w:sz w:val="24"/>
        </w:rPr>
      </w:pPr>
      <w:r>
        <w:rPr>
          <w:rFonts w:hint="default" w:ascii="Times New Roman" w:hAnsi="Times New Roman" w:cs="Times New Roman"/>
          <w:b/>
          <w:sz w:val="24"/>
        </w:rPr>
        <w:t>Contribution</w:t>
      </w:r>
      <w:r>
        <w:rPr>
          <w:rFonts w:hint="default" w:ascii="Times New Roman" w:hAnsi="Times New Roman" w:cs="Times New Roman"/>
          <w:b/>
          <w:spacing w:val="-3"/>
          <w:sz w:val="24"/>
        </w:rPr>
        <w:t xml:space="preserve"> </w:t>
      </w:r>
      <w:r>
        <w:rPr>
          <w:rFonts w:hint="default" w:ascii="Times New Roman" w:hAnsi="Times New Roman" w:cs="Times New Roman"/>
          <w:b/>
          <w:sz w:val="24"/>
        </w:rPr>
        <w:t>of</w:t>
      </w:r>
      <w:r>
        <w:rPr>
          <w:rFonts w:hint="default" w:ascii="Times New Roman" w:hAnsi="Times New Roman" w:cs="Times New Roman"/>
          <w:b/>
          <w:spacing w:val="-3"/>
          <w:sz w:val="24"/>
        </w:rPr>
        <w:t xml:space="preserve"> </w:t>
      </w:r>
      <w:r>
        <w:rPr>
          <w:rFonts w:hint="default" w:ascii="Times New Roman" w:hAnsi="Times New Roman" w:cs="Times New Roman"/>
          <w:b/>
          <w:sz w:val="24"/>
        </w:rPr>
        <w:t>each</w:t>
      </w:r>
      <w:r>
        <w:rPr>
          <w:rFonts w:hint="default" w:ascii="Times New Roman" w:hAnsi="Times New Roman" w:cs="Times New Roman"/>
          <w:b/>
          <w:spacing w:val="-4"/>
          <w:sz w:val="24"/>
        </w:rPr>
        <w:t xml:space="preserve"> </w:t>
      </w:r>
      <w:r>
        <w:rPr>
          <w:rFonts w:hint="default" w:ascii="Times New Roman" w:hAnsi="Times New Roman" w:cs="Times New Roman"/>
          <w:b/>
          <w:sz w:val="24"/>
        </w:rPr>
        <w:t>project</w:t>
      </w:r>
      <w:r>
        <w:rPr>
          <w:rFonts w:hint="default" w:ascii="Times New Roman" w:hAnsi="Times New Roman" w:cs="Times New Roman"/>
          <w:b/>
          <w:spacing w:val="-3"/>
          <w:sz w:val="24"/>
        </w:rPr>
        <w:t xml:space="preserve"> </w:t>
      </w:r>
      <w:r>
        <w:rPr>
          <w:rFonts w:hint="default" w:ascii="Times New Roman" w:hAnsi="Times New Roman" w:cs="Times New Roman"/>
          <w:b/>
          <w:sz w:val="24"/>
        </w:rPr>
        <w:t>Members:</w:t>
      </w:r>
    </w:p>
    <w:p>
      <w:pPr>
        <w:pStyle w:val="6"/>
        <w:spacing w:before="2"/>
        <w:rPr>
          <w:rFonts w:hint="default" w:ascii="Times New Roman" w:hAnsi="Times New Roman" w:cs="Times New Roman"/>
          <w:b/>
          <w:sz w:val="21"/>
        </w:rPr>
      </w:pPr>
    </w:p>
    <w:tbl>
      <w:tblPr>
        <w:tblStyle w:val="5"/>
        <w:tblW w:w="0" w:type="auto"/>
        <w:tblInd w:w="59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61"/>
        <w:gridCol w:w="3226"/>
        <w:gridCol w:w="29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6" w:hRule="atLeast"/>
        </w:trPr>
        <w:tc>
          <w:tcPr>
            <w:tcW w:w="2861" w:type="dxa"/>
          </w:tcPr>
          <w:p>
            <w:pPr>
              <w:pStyle w:val="10"/>
              <w:spacing w:before="78"/>
              <w:ind w:left="994" w:right="990"/>
              <w:rPr>
                <w:rFonts w:hint="default" w:ascii="Times New Roman" w:hAnsi="Times New Roman" w:cs="Times New Roman"/>
                <w:sz w:val="24"/>
              </w:rPr>
            </w:pPr>
            <w:r>
              <w:rPr>
                <w:rFonts w:hint="default" w:ascii="Times New Roman" w:hAnsi="Times New Roman" w:cs="Times New Roman"/>
                <w:sz w:val="24"/>
              </w:rPr>
              <w:t>Roll No.</w:t>
            </w:r>
          </w:p>
        </w:tc>
        <w:tc>
          <w:tcPr>
            <w:tcW w:w="3226" w:type="dxa"/>
          </w:tcPr>
          <w:p>
            <w:pPr>
              <w:pStyle w:val="10"/>
              <w:spacing w:before="78"/>
              <w:ind w:left="861" w:right="856"/>
              <w:rPr>
                <w:rFonts w:hint="default" w:ascii="Times New Roman" w:hAnsi="Times New Roman" w:cs="Times New Roman"/>
                <w:sz w:val="24"/>
              </w:rPr>
            </w:pPr>
            <w:r>
              <w:rPr>
                <w:rFonts w:hint="default" w:ascii="Times New Roman" w:hAnsi="Times New Roman" w:cs="Times New Roman"/>
                <w:sz w:val="24"/>
              </w:rPr>
              <w:t>Name:</w:t>
            </w:r>
          </w:p>
        </w:tc>
        <w:tc>
          <w:tcPr>
            <w:tcW w:w="2976" w:type="dxa"/>
          </w:tcPr>
          <w:p>
            <w:pPr>
              <w:pStyle w:val="10"/>
              <w:spacing w:before="78"/>
              <w:ind w:left="231" w:right="231"/>
              <w:rPr>
                <w:rFonts w:hint="default" w:ascii="Times New Roman" w:hAnsi="Times New Roman" w:cs="Times New Roman"/>
                <w:sz w:val="24"/>
              </w:rPr>
            </w:pPr>
            <w:r>
              <w:rPr>
                <w:rFonts w:hint="default" w:ascii="Times New Roman" w:hAnsi="Times New Roman" w:cs="Times New Roman"/>
                <w:sz w:val="24"/>
              </w:rPr>
              <w:t>Contribution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8" w:hRule="atLeast"/>
        </w:trPr>
        <w:tc>
          <w:tcPr>
            <w:tcW w:w="2861" w:type="dxa"/>
          </w:tcPr>
          <w:p>
            <w:pPr>
              <w:pStyle w:val="10"/>
              <w:spacing w:before="80"/>
              <w:ind w:left="994" w:right="990"/>
              <w:rPr>
                <w:rFonts w:hint="default" w:ascii="Times New Roman" w:hAnsi="Times New Roman" w:cs="Times New Roman"/>
                <w:sz w:val="24"/>
                <w:lang w:val="en-US"/>
              </w:rPr>
            </w:pPr>
            <w:r>
              <w:rPr>
                <w:rFonts w:hint="default" w:ascii="Times New Roman" w:hAnsi="Times New Roman" w:cs="Times New Roman"/>
                <w:sz w:val="24"/>
              </w:rPr>
              <w:t>N</w:t>
            </w:r>
            <w:r>
              <w:rPr>
                <w:rFonts w:hint="default" w:ascii="Times New Roman" w:hAnsi="Times New Roman" w:cs="Times New Roman"/>
                <w:sz w:val="24"/>
                <w:lang w:val="en-US"/>
              </w:rPr>
              <w:t>11</w:t>
            </w:r>
            <w:r>
              <w:rPr>
                <w:rFonts w:hint="default" w:cs="Times New Roman"/>
                <w:sz w:val="24"/>
                <w:lang w:val="en-US"/>
              </w:rPr>
              <w:t>4</w:t>
            </w:r>
          </w:p>
        </w:tc>
        <w:tc>
          <w:tcPr>
            <w:tcW w:w="3226" w:type="dxa"/>
          </w:tcPr>
          <w:p>
            <w:pPr>
              <w:pStyle w:val="10"/>
              <w:spacing w:before="80"/>
              <w:ind w:left="861" w:right="857"/>
              <w:rPr>
                <w:rFonts w:hint="default" w:ascii="Times New Roman" w:hAnsi="Times New Roman" w:cs="Times New Roman"/>
                <w:sz w:val="24"/>
              </w:rPr>
            </w:pPr>
            <w:r>
              <w:rPr>
                <w:rFonts w:hint="default" w:ascii="Times New Roman" w:hAnsi="Times New Roman" w:cs="Times New Roman"/>
                <w:sz w:val="24"/>
                <w:lang w:val="en-US"/>
              </w:rPr>
              <w:t>Kanwaljit Singh</w:t>
            </w:r>
          </w:p>
        </w:tc>
        <w:tc>
          <w:tcPr>
            <w:tcW w:w="2976" w:type="dxa"/>
          </w:tcPr>
          <w:p>
            <w:pPr>
              <w:pStyle w:val="10"/>
              <w:spacing w:before="80"/>
              <w:ind w:left="230" w:right="233"/>
              <w:rPr>
                <w:rFonts w:hint="default" w:ascii="Times New Roman" w:hAnsi="Times New Roman" w:cs="Times New Roman"/>
                <w:sz w:val="24"/>
                <w:lang w:val="en-US"/>
              </w:rPr>
            </w:pPr>
            <w:r>
              <w:rPr>
                <w:rFonts w:hint="default" w:ascii="Times New Roman" w:hAnsi="Times New Roman" w:cs="Times New Roman"/>
                <w:sz w:val="24"/>
              </w:rPr>
              <w:t>ER</w:t>
            </w:r>
            <w:r>
              <w:rPr>
                <w:rFonts w:hint="default" w:ascii="Times New Roman" w:hAnsi="Times New Roman" w:cs="Times New Roman"/>
                <w:spacing w:val="-2"/>
                <w:sz w:val="24"/>
              </w:rPr>
              <w:t xml:space="preserve"> </w:t>
            </w:r>
            <w:r>
              <w:rPr>
                <w:rFonts w:hint="default" w:ascii="Times New Roman" w:hAnsi="Times New Roman" w:cs="Times New Roman"/>
                <w:sz w:val="24"/>
              </w:rPr>
              <w:t>diagram,</w:t>
            </w:r>
            <w:r>
              <w:rPr>
                <w:rFonts w:hint="default" w:ascii="Times New Roman" w:hAnsi="Times New Roman" w:cs="Times New Roman"/>
                <w:spacing w:val="-4"/>
                <w:sz w:val="24"/>
              </w:rPr>
              <w:t xml:space="preserve"> </w:t>
            </w:r>
            <w:r>
              <w:rPr>
                <w:rFonts w:hint="default" w:ascii="Times New Roman" w:hAnsi="Times New Roman" w:cs="Times New Roman"/>
                <w:spacing w:val="-4"/>
                <w:sz w:val="24"/>
                <w:lang w:val="en-US"/>
              </w:rPr>
              <w:t>Queries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6" w:hRule="atLeast"/>
        </w:trPr>
        <w:tc>
          <w:tcPr>
            <w:tcW w:w="2861" w:type="dxa"/>
          </w:tcPr>
          <w:p>
            <w:pPr>
              <w:pStyle w:val="10"/>
              <w:spacing w:before="78"/>
              <w:ind w:left="994" w:right="990"/>
              <w:rPr>
                <w:rFonts w:hint="default" w:ascii="Times New Roman" w:hAnsi="Times New Roman" w:cs="Times New Roman"/>
                <w:sz w:val="24"/>
                <w:lang w:val="en-US"/>
              </w:rPr>
            </w:pPr>
            <w:r>
              <w:rPr>
                <w:rFonts w:hint="default" w:ascii="Times New Roman" w:hAnsi="Times New Roman" w:cs="Times New Roman"/>
                <w:sz w:val="24"/>
              </w:rPr>
              <w:t>N1</w:t>
            </w:r>
            <w:r>
              <w:rPr>
                <w:rFonts w:hint="default" w:ascii="Times New Roman" w:hAnsi="Times New Roman" w:cs="Times New Roman"/>
                <w:sz w:val="24"/>
                <w:lang w:val="en-US"/>
              </w:rPr>
              <w:t>21</w:t>
            </w:r>
          </w:p>
        </w:tc>
        <w:tc>
          <w:tcPr>
            <w:tcW w:w="3226" w:type="dxa"/>
          </w:tcPr>
          <w:p>
            <w:pPr>
              <w:pStyle w:val="10"/>
              <w:spacing w:before="78"/>
              <w:ind w:left="861" w:right="855"/>
              <w:rPr>
                <w:rFonts w:hint="default" w:ascii="Times New Roman" w:hAnsi="Times New Roman" w:cs="Times New Roman"/>
                <w:sz w:val="24"/>
              </w:rPr>
            </w:pPr>
            <w:r>
              <w:rPr>
                <w:rFonts w:hint="default" w:ascii="Times New Roman" w:hAnsi="Times New Roman" w:cs="Times New Roman"/>
                <w:sz w:val="24"/>
                <w:lang w:val="en-US"/>
              </w:rPr>
              <w:t>Sahil Sanap</w:t>
            </w:r>
          </w:p>
        </w:tc>
        <w:tc>
          <w:tcPr>
            <w:tcW w:w="2976" w:type="dxa"/>
          </w:tcPr>
          <w:p>
            <w:pPr>
              <w:pStyle w:val="10"/>
              <w:spacing w:before="78"/>
              <w:ind w:left="231" w:right="233"/>
              <w:rPr>
                <w:rFonts w:hint="default" w:ascii="Times New Roman" w:hAnsi="Times New Roman" w:cs="Times New Roman"/>
                <w:sz w:val="24"/>
              </w:rPr>
            </w:pPr>
            <w:r>
              <w:rPr>
                <w:rFonts w:hint="default" w:ascii="Times New Roman" w:hAnsi="Times New Roman" w:cs="Times New Roman"/>
                <w:sz w:val="24"/>
              </w:rPr>
              <w:t>Schema</w:t>
            </w:r>
            <w:r>
              <w:rPr>
                <w:rFonts w:hint="default" w:ascii="Times New Roman" w:hAnsi="Times New Roman" w:cs="Times New Roman"/>
                <w:spacing w:val="-11"/>
                <w:sz w:val="24"/>
              </w:rPr>
              <w:t xml:space="preserve"> </w:t>
            </w:r>
            <w:r>
              <w:rPr>
                <w:rFonts w:hint="default" w:ascii="Times New Roman" w:hAnsi="Times New Roman" w:cs="Times New Roman"/>
                <w:sz w:val="24"/>
              </w:rPr>
              <w:t>Diagram,</w:t>
            </w:r>
            <w:r>
              <w:rPr>
                <w:rFonts w:hint="default" w:ascii="Times New Roman" w:hAnsi="Times New Roman" w:cs="Times New Roman"/>
                <w:spacing w:val="-2"/>
                <w:sz w:val="24"/>
              </w:rPr>
              <w:t xml:space="preserve"> </w:t>
            </w:r>
            <w:r>
              <w:rPr>
                <w:rFonts w:hint="default" w:ascii="Times New Roman" w:hAnsi="Times New Roman" w:cs="Times New Roman"/>
                <w:sz w:val="24"/>
              </w:rPr>
              <w:t>PPT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2861" w:type="dxa"/>
          </w:tcPr>
          <w:p>
            <w:pPr>
              <w:pStyle w:val="10"/>
              <w:spacing w:before="78"/>
              <w:ind w:left="994" w:right="990"/>
              <w:rPr>
                <w:rFonts w:hint="default" w:ascii="Times New Roman" w:hAnsi="Times New Roman" w:cs="Times New Roman"/>
                <w:sz w:val="24"/>
                <w:lang w:val="en-US"/>
              </w:rPr>
            </w:pPr>
            <w:r>
              <w:rPr>
                <w:rFonts w:hint="default" w:ascii="Times New Roman" w:hAnsi="Times New Roman" w:cs="Times New Roman"/>
                <w:sz w:val="24"/>
              </w:rPr>
              <w:t>N1</w:t>
            </w:r>
            <w:r>
              <w:rPr>
                <w:rFonts w:hint="default" w:ascii="Times New Roman" w:hAnsi="Times New Roman" w:cs="Times New Roman"/>
                <w:sz w:val="24"/>
                <w:lang w:val="en-US"/>
              </w:rPr>
              <w:t>24</w:t>
            </w:r>
          </w:p>
        </w:tc>
        <w:tc>
          <w:tcPr>
            <w:tcW w:w="3226" w:type="dxa"/>
          </w:tcPr>
          <w:p>
            <w:pPr>
              <w:pStyle w:val="10"/>
              <w:spacing w:before="78"/>
              <w:ind w:left="859" w:right="857"/>
              <w:rPr>
                <w:rFonts w:hint="default" w:ascii="Times New Roman" w:hAnsi="Times New Roman" w:cs="Times New Roman"/>
                <w:sz w:val="24"/>
              </w:rPr>
            </w:pPr>
            <w:r>
              <w:rPr>
                <w:rFonts w:hint="default" w:ascii="Times New Roman" w:hAnsi="Times New Roman" w:cs="Times New Roman"/>
                <w:sz w:val="24"/>
                <w:lang w:val="en-US"/>
              </w:rPr>
              <w:t>Shreyas Kausik Prajapati</w:t>
            </w:r>
          </w:p>
        </w:tc>
        <w:tc>
          <w:tcPr>
            <w:tcW w:w="2976" w:type="dxa"/>
          </w:tcPr>
          <w:p>
            <w:pPr>
              <w:pStyle w:val="10"/>
              <w:spacing w:before="78"/>
              <w:ind w:left="1124" w:right="306" w:hanging="817"/>
              <w:jc w:val="left"/>
              <w:rPr>
                <w:rFonts w:hint="default" w:ascii="Times New Roman" w:hAnsi="Times New Roman" w:cs="Times New Roman"/>
                <w:sz w:val="24"/>
              </w:rPr>
            </w:pPr>
            <w:r>
              <w:rPr>
                <w:rFonts w:hint="default" w:ascii="Times New Roman" w:hAnsi="Times New Roman" w:cs="Times New Roman"/>
                <w:sz w:val="24"/>
              </w:rPr>
              <w:t>Normalisation,</w:t>
            </w:r>
            <w:r>
              <w:rPr>
                <w:rFonts w:hint="default" w:ascii="Times New Roman" w:hAnsi="Times New Roman" w:cs="Times New Roman"/>
                <w:spacing w:val="-9"/>
                <w:sz w:val="24"/>
              </w:rPr>
              <w:t xml:space="preserve"> </w:t>
            </w:r>
            <w:r>
              <w:rPr>
                <w:rFonts w:hint="default" w:ascii="Times New Roman" w:hAnsi="Times New Roman" w:cs="Times New Roman"/>
                <w:spacing w:val="-9"/>
                <w:sz w:val="24"/>
                <w:lang w:val="en-US"/>
              </w:rPr>
              <w:t>R</w:t>
            </w:r>
            <w:r>
              <w:rPr>
                <w:rFonts w:hint="default" w:ascii="Times New Roman" w:hAnsi="Times New Roman" w:cs="Times New Roman"/>
                <w:sz w:val="24"/>
              </w:rPr>
              <w:t>eport</w:t>
            </w:r>
          </w:p>
        </w:tc>
      </w:tr>
    </w:tbl>
    <w:p>
      <w:pPr>
        <w:spacing w:after="0"/>
        <w:jc w:val="left"/>
        <w:rPr>
          <w:rFonts w:hint="default" w:ascii="Times New Roman" w:hAnsi="Times New Roman" w:cs="Times New Roman"/>
          <w:sz w:val="24"/>
        </w:rPr>
        <w:sectPr>
          <w:footerReference r:id="rId5" w:type="default"/>
          <w:type w:val="continuous"/>
          <w:pgSz w:w="12240" w:h="15840"/>
          <w:pgMar w:top="1360" w:right="980" w:bottom="1260" w:left="1000" w:header="720" w:footer="1062" w:gutter="0"/>
          <w:pgNumType w:start="1"/>
          <w:cols w:space="720" w:num="1"/>
        </w:sectPr>
      </w:pPr>
    </w:p>
    <w:p>
      <w:pPr>
        <w:spacing w:before="59"/>
        <w:ind w:left="440" w:right="462" w:firstLine="0"/>
        <w:jc w:val="center"/>
        <w:rPr>
          <w:rFonts w:hint="default" w:ascii="Times New Roman" w:hAnsi="Times New Roman" w:cs="Times New Roman"/>
          <w:b/>
          <w:sz w:val="52"/>
        </w:rPr>
      </w:pPr>
      <w:r>
        <w:rPr>
          <w:rFonts w:hint="default" w:ascii="Times New Roman" w:hAnsi="Times New Roman" w:cs="Times New Roman"/>
          <w:b/>
          <w:sz w:val="52"/>
        </w:rPr>
        <w:t>Project</w:t>
      </w:r>
      <w:r>
        <w:rPr>
          <w:rFonts w:hint="default" w:ascii="Times New Roman" w:hAnsi="Times New Roman" w:cs="Times New Roman"/>
          <w:b/>
          <w:spacing w:val="-7"/>
          <w:sz w:val="52"/>
        </w:rPr>
        <w:t xml:space="preserve"> </w:t>
      </w:r>
      <w:r>
        <w:rPr>
          <w:rFonts w:hint="default" w:ascii="Times New Roman" w:hAnsi="Times New Roman" w:cs="Times New Roman"/>
          <w:b/>
          <w:sz w:val="52"/>
        </w:rPr>
        <w:t>Report</w:t>
      </w:r>
      <w:r>
        <w:rPr>
          <w:rFonts w:hint="default" w:ascii="Times New Roman" w:hAnsi="Times New Roman" w:cs="Times New Roman"/>
          <w:b/>
          <w:spacing w:val="-1"/>
          <w:sz w:val="52"/>
        </w:rPr>
        <w:t xml:space="preserve"> </w:t>
      </w:r>
      <w:r>
        <w:rPr>
          <w:rFonts w:hint="default" w:ascii="Times New Roman" w:hAnsi="Times New Roman" w:cs="Times New Roman"/>
          <w:b/>
          <w:sz w:val="52"/>
        </w:rPr>
        <w:t>on:</w:t>
      </w:r>
    </w:p>
    <w:p>
      <w:pPr>
        <w:pStyle w:val="6"/>
        <w:rPr>
          <w:rFonts w:hint="default" w:ascii="Times New Roman" w:hAnsi="Times New Roman" w:cs="Times New Roman"/>
          <w:b/>
          <w:sz w:val="58"/>
        </w:rPr>
      </w:pPr>
    </w:p>
    <w:p>
      <w:pPr>
        <w:pStyle w:val="6"/>
        <w:spacing w:before="1"/>
        <w:rPr>
          <w:rFonts w:hint="default" w:ascii="Times New Roman" w:hAnsi="Times New Roman" w:cs="Times New Roman"/>
          <w:b/>
          <w:sz w:val="50"/>
        </w:rPr>
      </w:pPr>
    </w:p>
    <w:p>
      <w:pPr>
        <w:pStyle w:val="7"/>
        <w:spacing w:before="1"/>
        <w:rPr>
          <w:rFonts w:hint="default" w:ascii="Times New Roman" w:hAnsi="Times New Roman" w:cs="Times New Roman"/>
        </w:rPr>
      </w:pPr>
      <w:r>
        <w:rPr>
          <w:rFonts w:hint="default" w:ascii="Times New Roman" w:hAnsi="Times New Roman" w:cs="Times New Roman"/>
          <w:lang w:val="en-US"/>
        </w:rPr>
        <w:t xml:space="preserve">Internet Service Provider Database Management System - A Lens </w:t>
      </w:r>
      <w:r>
        <w:rPr>
          <w:rFonts w:hint="default" w:cs="Times New Roman"/>
          <w:lang w:val="en-US"/>
        </w:rPr>
        <w:t>Int</w:t>
      </w:r>
      <w:r>
        <w:rPr>
          <w:rFonts w:hint="default" w:ascii="Times New Roman" w:hAnsi="Times New Roman" w:cs="Times New Roman"/>
          <w:lang w:val="en-US"/>
        </w:rPr>
        <w:t>o The Free World</w:t>
      </w:r>
    </w:p>
    <w:p>
      <w:pPr>
        <w:spacing w:before="240"/>
        <w:ind w:left="440" w:right="461" w:firstLine="0"/>
        <w:jc w:val="center"/>
        <w:rPr>
          <w:rFonts w:hint="default" w:ascii="Times New Roman" w:hAnsi="Times New Roman" w:cs="Times New Roman"/>
          <w:sz w:val="44"/>
        </w:rPr>
      </w:pPr>
      <w:r>
        <w:rPr>
          <w:rFonts w:hint="default" w:ascii="Times New Roman" w:hAnsi="Times New Roman" w:cs="Times New Roman"/>
          <w:sz w:val="44"/>
        </w:rPr>
        <w:t>by</w:t>
      </w:r>
    </w:p>
    <w:p>
      <w:pPr>
        <w:pStyle w:val="6"/>
        <w:spacing w:before="9"/>
        <w:rPr>
          <w:rFonts w:hint="default" w:ascii="Times New Roman" w:hAnsi="Times New Roman" w:cs="Times New Roman"/>
          <w:sz w:val="57"/>
        </w:rPr>
      </w:pPr>
    </w:p>
    <w:p>
      <w:pPr>
        <w:tabs>
          <w:tab w:val="left" w:pos="9460"/>
        </w:tabs>
        <w:spacing w:before="0" w:line="319" w:lineRule="auto"/>
        <w:ind w:left="1100" w:leftChars="0" w:right="800" w:rightChars="0" w:firstLine="0" w:firstLineChars="0"/>
        <w:jc w:val="center"/>
        <w:rPr>
          <w:rFonts w:hint="default" w:ascii="Times New Roman" w:hAnsi="Times New Roman" w:cs="Times New Roman"/>
          <w:b/>
          <w:i/>
          <w:sz w:val="52"/>
        </w:rPr>
      </w:pPr>
      <w:r>
        <w:rPr>
          <w:rFonts w:hint="default" w:ascii="Times New Roman" w:hAnsi="Times New Roman" w:cs="Times New Roman"/>
          <w:b/>
          <w:i/>
          <w:sz w:val="52"/>
          <w:lang w:val="en-US"/>
        </w:rPr>
        <w:t>Kanwaljit Sing</w:t>
      </w:r>
      <w:r>
        <w:rPr>
          <w:rFonts w:hint="default" w:ascii="Times New Roman" w:hAnsi="Times New Roman" w:cs="Times New Roman"/>
          <w:b/>
          <w:i/>
          <w:sz w:val="52"/>
        </w:rPr>
        <w:t>,</w:t>
      </w:r>
      <w:r>
        <w:rPr>
          <w:rFonts w:hint="default" w:ascii="Times New Roman" w:hAnsi="Times New Roman" w:cs="Times New Roman"/>
          <w:b/>
          <w:i/>
          <w:spacing w:val="-12"/>
          <w:sz w:val="52"/>
        </w:rPr>
        <w:t xml:space="preserve"> </w:t>
      </w:r>
      <w:r>
        <w:rPr>
          <w:rFonts w:hint="default" w:ascii="Times New Roman" w:hAnsi="Times New Roman" w:cs="Times New Roman"/>
          <w:b/>
          <w:i/>
          <w:sz w:val="52"/>
        </w:rPr>
        <w:t>N</w:t>
      </w:r>
      <w:r>
        <w:rPr>
          <w:rFonts w:hint="default" w:ascii="Times New Roman" w:hAnsi="Times New Roman" w:cs="Times New Roman"/>
          <w:b/>
          <w:i/>
          <w:sz w:val="52"/>
          <w:lang w:val="en-US"/>
        </w:rPr>
        <w:t>11</w:t>
      </w:r>
      <w:r>
        <w:rPr>
          <w:rFonts w:hint="default" w:ascii="Times New Roman" w:hAnsi="Times New Roman" w:cs="Times New Roman"/>
          <w:b/>
          <w:i/>
          <w:sz w:val="52"/>
        </w:rPr>
        <w:t>7</w:t>
      </w:r>
    </w:p>
    <w:p>
      <w:pPr>
        <w:tabs>
          <w:tab w:val="left" w:pos="9460"/>
        </w:tabs>
        <w:spacing w:before="0" w:line="319" w:lineRule="auto"/>
        <w:ind w:left="1100" w:leftChars="0" w:right="800" w:rightChars="0" w:firstLine="0" w:firstLineChars="0"/>
        <w:jc w:val="center"/>
        <w:rPr>
          <w:rFonts w:hint="default" w:ascii="Times New Roman" w:hAnsi="Times New Roman" w:cs="Times New Roman"/>
          <w:b/>
          <w:i/>
          <w:sz w:val="52"/>
          <w:lang w:val="en-US"/>
        </w:rPr>
      </w:pPr>
      <w:r>
        <w:rPr>
          <w:rFonts w:hint="default" w:ascii="Times New Roman" w:hAnsi="Times New Roman" w:cs="Times New Roman"/>
          <w:b/>
          <w:i/>
          <w:spacing w:val="-127"/>
          <w:sz w:val="52"/>
        </w:rPr>
        <w:t xml:space="preserve"> </w:t>
      </w:r>
      <w:r>
        <w:rPr>
          <w:rFonts w:hint="default" w:ascii="Times New Roman" w:hAnsi="Times New Roman" w:cs="Times New Roman"/>
          <w:b/>
          <w:i/>
          <w:sz w:val="52"/>
        </w:rPr>
        <w:t>S</w:t>
      </w:r>
      <w:r>
        <w:rPr>
          <w:rFonts w:hint="default" w:ascii="Times New Roman" w:hAnsi="Times New Roman" w:cs="Times New Roman"/>
          <w:b/>
          <w:i/>
          <w:sz w:val="52"/>
          <w:lang w:val="en-US"/>
        </w:rPr>
        <w:t>ahil Sanap</w:t>
      </w:r>
      <w:r>
        <w:rPr>
          <w:rFonts w:hint="default" w:ascii="Times New Roman" w:hAnsi="Times New Roman" w:cs="Times New Roman"/>
          <w:b/>
          <w:i/>
          <w:sz w:val="52"/>
        </w:rPr>
        <w:t>, N1</w:t>
      </w:r>
      <w:r>
        <w:rPr>
          <w:rFonts w:hint="default" w:ascii="Times New Roman" w:hAnsi="Times New Roman" w:cs="Times New Roman"/>
          <w:b/>
          <w:i/>
          <w:sz w:val="52"/>
          <w:lang w:val="en-US"/>
        </w:rPr>
        <w:t>21</w:t>
      </w:r>
    </w:p>
    <w:p>
      <w:pPr>
        <w:tabs>
          <w:tab w:val="left" w:pos="9460"/>
        </w:tabs>
        <w:spacing w:before="0" w:line="319" w:lineRule="auto"/>
        <w:ind w:left="1100" w:leftChars="0" w:right="800" w:rightChars="0" w:firstLine="0" w:firstLineChars="0"/>
        <w:jc w:val="center"/>
        <w:rPr>
          <w:rFonts w:hint="default" w:ascii="Times New Roman" w:hAnsi="Times New Roman" w:cs="Times New Roman"/>
          <w:b/>
          <w:i/>
          <w:sz w:val="52"/>
          <w:lang w:val="en-US"/>
        </w:rPr>
      </w:pPr>
      <w:r>
        <w:rPr>
          <w:rFonts w:hint="default" w:ascii="Times New Roman" w:hAnsi="Times New Roman" w:cs="Times New Roman"/>
          <w:b/>
          <w:i/>
          <w:sz w:val="52"/>
          <w:lang w:val="en-US"/>
        </w:rPr>
        <w:t>Shreyas Kaushik Prajapati</w:t>
      </w:r>
      <w:r>
        <w:rPr>
          <w:rFonts w:hint="default" w:ascii="Times New Roman" w:hAnsi="Times New Roman" w:cs="Times New Roman"/>
          <w:b/>
          <w:i/>
          <w:sz w:val="52"/>
        </w:rPr>
        <w:t>,</w:t>
      </w:r>
      <w:r>
        <w:rPr>
          <w:rFonts w:hint="default" w:ascii="Times New Roman" w:hAnsi="Times New Roman" w:cs="Times New Roman"/>
          <w:b/>
          <w:i/>
          <w:spacing w:val="-1"/>
          <w:sz w:val="52"/>
        </w:rPr>
        <w:t xml:space="preserve"> </w:t>
      </w:r>
      <w:r>
        <w:rPr>
          <w:rFonts w:hint="default" w:ascii="Times New Roman" w:hAnsi="Times New Roman" w:cs="Times New Roman"/>
          <w:b/>
          <w:i/>
          <w:sz w:val="52"/>
        </w:rPr>
        <w:t>N1</w:t>
      </w:r>
      <w:r>
        <w:rPr>
          <w:rFonts w:hint="default" w:ascii="Times New Roman" w:hAnsi="Times New Roman" w:cs="Times New Roman"/>
          <w:b/>
          <w:i/>
          <w:sz w:val="52"/>
          <w:lang w:val="en-US"/>
        </w:rPr>
        <w:t>24</w:t>
      </w:r>
    </w:p>
    <w:p>
      <w:pPr>
        <w:pStyle w:val="6"/>
        <w:spacing w:before="1"/>
        <w:rPr>
          <w:rFonts w:hint="default" w:ascii="Times New Roman" w:hAnsi="Times New Roman" w:cs="Times New Roman"/>
          <w:b/>
          <w:i/>
          <w:sz w:val="56"/>
        </w:rPr>
      </w:pPr>
    </w:p>
    <w:p>
      <w:pPr>
        <w:spacing w:before="1" w:line="640" w:lineRule="auto"/>
        <w:ind w:left="3420" w:right="3445" w:firstLine="0"/>
        <w:jc w:val="center"/>
        <w:rPr>
          <w:rFonts w:hint="default" w:ascii="Times New Roman" w:hAnsi="Times New Roman" w:cs="Times New Roman"/>
          <w:b/>
          <w:sz w:val="52"/>
        </w:rPr>
      </w:pPr>
      <w:r>
        <w:rPr>
          <w:rFonts w:hint="default" w:ascii="Times New Roman" w:hAnsi="Times New Roman" w:cs="Times New Roman"/>
          <w:b/>
          <w:sz w:val="52"/>
        </w:rPr>
        <w:t>Course:</w:t>
      </w:r>
      <w:r>
        <w:rPr>
          <w:rFonts w:hint="default" w:ascii="Times New Roman" w:hAnsi="Times New Roman" w:cs="Times New Roman"/>
          <w:b/>
          <w:spacing w:val="-18"/>
          <w:sz w:val="52"/>
        </w:rPr>
        <w:t xml:space="preserve"> </w:t>
      </w:r>
      <w:r>
        <w:rPr>
          <w:rFonts w:hint="default" w:ascii="Times New Roman" w:hAnsi="Times New Roman" w:cs="Times New Roman"/>
          <w:b/>
          <w:sz w:val="52"/>
        </w:rPr>
        <w:t>DBMS</w:t>
      </w:r>
      <w:r>
        <w:rPr>
          <w:rFonts w:hint="default" w:ascii="Times New Roman" w:hAnsi="Times New Roman" w:cs="Times New Roman"/>
          <w:b/>
          <w:spacing w:val="-127"/>
          <w:sz w:val="52"/>
        </w:rPr>
        <w:t xml:space="preserve"> </w:t>
      </w:r>
      <w:r>
        <w:rPr>
          <w:rFonts w:hint="default" w:ascii="Times New Roman" w:hAnsi="Times New Roman" w:cs="Times New Roman"/>
          <w:b/>
          <w:sz w:val="52"/>
        </w:rPr>
        <w:t>AY:</w:t>
      </w:r>
      <w:r>
        <w:rPr>
          <w:rFonts w:hint="default" w:ascii="Times New Roman" w:hAnsi="Times New Roman" w:cs="Times New Roman"/>
          <w:b/>
          <w:spacing w:val="-5"/>
          <w:sz w:val="52"/>
        </w:rPr>
        <w:t xml:space="preserve"> </w:t>
      </w:r>
      <w:r>
        <w:rPr>
          <w:rFonts w:hint="default" w:ascii="Times New Roman" w:hAnsi="Times New Roman" w:cs="Times New Roman"/>
          <w:b/>
          <w:sz w:val="52"/>
        </w:rPr>
        <w:t>2023-24</w:t>
      </w:r>
    </w:p>
    <w:p>
      <w:pPr>
        <w:spacing w:after="0" w:line="640" w:lineRule="auto"/>
        <w:jc w:val="center"/>
        <w:rPr>
          <w:rFonts w:hint="default" w:ascii="Times New Roman" w:hAnsi="Times New Roman" w:cs="Times New Roman"/>
          <w:sz w:val="52"/>
        </w:rPr>
        <w:sectPr>
          <w:pgSz w:w="12240" w:h="15840"/>
          <w:pgMar w:top="1380" w:right="980" w:bottom="1260" w:left="1000" w:header="0" w:footer="1062" w:gutter="0"/>
          <w:cols w:space="720" w:num="1"/>
        </w:sectPr>
      </w:pPr>
    </w:p>
    <w:p>
      <w:pPr>
        <w:spacing w:before="60"/>
        <w:ind w:left="440" w:right="460" w:firstLine="0"/>
        <w:jc w:val="center"/>
        <w:rPr>
          <w:rFonts w:hint="default" w:ascii="Times New Roman" w:hAnsi="Times New Roman" w:cs="Times New Roman"/>
          <w:b/>
          <w:sz w:val="28"/>
        </w:rPr>
      </w:pPr>
      <w:r>
        <w:rPr>
          <w:rFonts w:hint="default" w:ascii="Times New Roman" w:hAnsi="Times New Roman" w:cs="Times New Roman"/>
          <w:b/>
          <w:sz w:val="28"/>
        </w:rPr>
        <w:t>Table</w:t>
      </w:r>
      <w:r>
        <w:rPr>
          <w:rFonts w:hint="default" w:ascii="Times New Roman" w:hAnsi="Times New Roman" w:cs="Times New Roman"/>
          <w:b/>
          <w:spacing w:val="-1"/>
          <w:sz w:val="28"/>
        </w:rPr>
        <w:t xml:space="preserve"> </w:t>
      </w:r>
      <w:r>
        <w:rPr>
          <w:rFonts w:hint="default" w:ascii="Times New Roman" w:hAnsi="Times New Roman" w:cs="Times New Roman"/>
          <w:b/>
          <w:sz w:val="28"/>
        </w:rPr>
        <w:t>of</w:t>
      </w:r>
      <w:r>
        <w:rPr>
          <w:rFonts w:hint="default" w:ascii="Times New Roman" w:hAnsi="Times New Roman" w:cs="Times New Roman"/>
          <w:b/>
          <w:spacing w:val="-3"/>
          <w:sz w:val="28"/>
        </w:rPr>
        <w:t xml:space="preserve"> </w:t>
      </w:r>
      <w:r>
        <w:rPr>
          <w:rFonts w:hint="default" w:ascii="Times New Roman" w:hAnsi="Times New Roman" w:cs="Times New Roman"/>
          <w:b/>
          <w:sz w:val="28"/>
        </w:rPr>
        <w:t>Contents</w:t>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3"/>
        <w:rPr>
          <w:rFonts w:hint="default" w:ascii="Times New Roman" w:hAnsi="Times New Roman" w:cs="Times New Roman"/>
          <w:b/>
          <w:sz w:val="15"/>
        </w:rPr>
      </w:pPr>
    </w:p>
    <w:tbl>
      <w:tblPr>
        <w:tblStyle w:val="5"/>
        <w:tblW w:w="0" w:type="auto"/>
        <w:tblInd w:w="4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8"/>
        <w:gridCol w:w="6435"/>
        <w:gridCol w:w="1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3" w:hRule="atLeast"/>
        </w:trPr>
        <w:tc>
          <w:tcPr>
            <w:tcW w:w="1138" w:type="dxa"/>
          </w:tcPr>
          <w:p>
            <w:pPr>
              <w:pStyle w:val="10"/>
              <w:ind w:left="191" w:right="180"/>
              <w:rPr>
                <w:rFonts w:hint="default" w:ascii="Times New Roman" w:hAnsi="Times New Roman" w:cs="Times New Roman"/>
                <w:b/>
                <w:sz w:val="28"/>
              </w:rPr>
            </w:pPr>
            <w:r>
              <w:rPr>
                <w:rFonts w:hint="default" w:ascii="Times New Roman" w:hAnsi="Times New Roman" w:cs="Times New Roman"/>
                <w:b/>
                <w:sz w:val="28"/>
              </w:rPr>
              <w:t>Sr no.</w:t>
            </w:r>
          </w:p>
        </w:tc>
        <w:tc>
          <w:tcPr>
            <w:tcW w:w="6435" w:type="dxa"/>
          </w:tcPr>
          <w:p>
            <w:pPr>
              <w:pStyle w:val="10"/>
              <w:ind w:left="1357" w:right="1349"/>
              <w:rPr>
                <w:rFonts w:hint="default" w:ascii="Times New Roman" w:hAnsi="Times New Roman" w:cs="Times New Roman"/>
                <w:b/>
                <w:sz w:val="28"/>
              </w:rPr>
            </w:pPr>
            <w:r>
              <w:rPr>
                <w:rFonts w:hint="default" w:ascii="Times New Roman" w:hAnsi="Times New Roman" w:cs="Times New Roman"/>
                <w:b/>
                <w:sz w:val="28"/>
              </w:rPr>
              <w:t>Topic</w:t>
            </w:r>
          </w:p>
        </w:tc>
        <w:tc>
          <w:tcPr>
            <w:tcW w:w="1520" w:type="dxa"/>
          </w:tcPr>
          <w:p>
            <w:pPr>
              <w:pStyle w:val="10"/>
              <w:ind w:left="232" w:right="226"/>
              <w:rPr>
                <w:rFonts w:hint="default" w:ascii="Times New Roman" w:hAnsi="Times New Roman" w:cs="Times New Roman"/>
                <w:b/>
                <w:sz w:val="28"/>
              </w:rPr>
            </w:pPr>
            <w:r>
              <w:rPr>
                <w:rFonts w:hint="default" w:ascii="Times New Roman" w:hAnsi="Times New Roman" w:cs="Times New Roman"/>
                <w:b/>
                <w:sz w:val="28"/>
              </w:rPr>
              <w:t>Page</w:t>
            </w:r>
            <w:r>
              <w:rPr>
                <w:rFonts w:hint="default" w:ascii="Times New Roman" w:hAnsi="Times New Roman" w:cs="Times New Roman"/>
                <w:b/>
                <w:spacing w:val="-1"/>
                <w:sz w:val="28"/>
              </w:rPr>
              <w:t xml:space="preserve"> </w:t>
            </w:r>
            <w:r>
              <w:rPr>
                <w:rFonts w:hint="default" w:ascii="Times New Roman" w:hAnsi="Times New Roman" w:cs="Times New Roman"/>
                <w:b/>
                <w:sz w:val="28"/>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3" w:hRule="atLeast"/>
        </w:trPr>
        <w:tc>
          <w:tcPr>
            <w:tcW w:w="1138" w:type="dxa"/>
          </w:tcPr>
          <w:p>
            <w:pPr>
              <w:pStyle w:val="10"/>
              <w:rPr>
                <w:rFonts w:hint="default" w:ascii="Times New Roman" w:hAnsi="Times New Roman" w:cs="Times New Roman"/>
                <w:b/>
                <w:sz w:val="28"/>
              </w:rPr>
            </w:pPr>
            <w:r>
              <w:rPr>
                <w:rFonts w:hint="default" w:ascii="Times New Roman" w:hAnsi="Times New Roman" w:cs="Times New Roman"/>
                <w:b/>
                <w:w w:val="100"/>
                <w:sz w:val="28"/>
              </w:rPr>
              <w:t>1</w:t>
            </w:r>
          </w:p>
        </w:tc>
        <w:tc>
          <w:tcPr>
            <w:tcW w:w="6435" w:type="dxa"/>
          </w:tcPr>
          <w:p>
            <w:pPr>
              <w:pStyle w:val="10"/>
              <w:ind w:left="1357" w:right="1351"/>
              <w:rPr>
                <w:rFonts w:hint="default" w:ascii="Times New Roman" w:hAnsi="Times New Roman" w:cs="Times New Roman"/>
                <w:sz w:val="28"/>
                <w:lang w:val="en-US"/>
              </w:rPr>
            </w:pPr>
            <w:r>
              <w:rPr>
                <w:rFonts w:hint="default" w:ascii="Times New Roman" w:hAnsi="Times New Roman" w:cs="Times New Roman"/>
                <w:sz w:val="28"/>
                <w:lang w:val="en-US"/>
              </w:rPr>
              <w:t>Introduction</w:t>
            </w:r>
          </w:p>
        </w:tc>
        <w:tc>
          <w:tcPr>
            <w:tcW w:w="1520" w:type="dxa"/>
          </w:tcPr>
          <w:p>
            <w:pPr>
              <w:pStyle w:val="10"/>
              <w:ind w:left="2"/>
              <w:rPr>
                <w:rFonts w:hint="default" w:ascii="Times New Roman" w:hAnsi="Times New Roman" w:cs="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3" w:hRule="atLeast"/>
        </w:trPr>
        <w:tc>
          <w:tcPr>
            <w:tcW w:w="1138" w:type="dxa"/>
          </w:tcPr>
          <w:p>
            <w:pPr>
              <w:pStyle w:val="10"/>
              <w:rPr>
                <w:rFonts w:hint="default" w:ascii="Times New Roman" w:hAnsi="Times New Roman" w:cs="Times New Roman"/>
                <w:b/>
                <w:sz w:val="28"/>
              </w:rPr>
            </w:pPr>
            <w:r>
              <w:rPr>
                <w:rFonts w:hint="default" w:ascii="Times New Roman" w:hAnsi="Times New Roman" w:cs="Times New Roman"/>
                <w:b/>
                <w:w w:val="100"/>
                <w:sz w:val="28"/>
              </w:rPr>
              <w:t>2</w:t>
            </w:r>
          </w:p>
        </w:tc>
        <w:tc>
          <w:tcPr>
            <w:tcW w:w="6435" w:type="dxa"/>
          </w:tcPr>
          <w:p>
            <w:pPr>
              <w:pStyle w:val="10"/>
              <w:ind w:left="1357" w:right="1352"/>
              <w:rPr>
                <w:rFonts w:hint="default" w:ascii="Times New Roman" w:hAnsi="Times New Roman" w:cs="Times New Roman"/>
                <w:sz w:val="28"/>
                <w:lang w:val="en-US"/>
              </w:rPr>
            </w:pPr>
            <w:r>
              <w:rPr>
                <w:rFonts w:hint="default" w:ascii="Times New Roman" w:hAnsi="Times New Roman" w:cs="Times New Roman"/>
                <w:sz w:val="28"/>
              </w:rPr>
              <w:t>Database Design</w:t>
            </w:r>
            <w:r>
              <w:rPr>
                <w:rFonts w:hint="default" w:ascii="Times New Roman" w:hAnsi="Times New Roman" w:cs="Times New Roman"/>
                <w:sz w:val="28"/>
                <w:lang w:val="en-US"/>
              </w:rPr>
              <w:t xml:space="preserve"> Make-Up</w:t>
            </w:r>
          </w:p>
        </w:tc>
        <w:tc>
          <w:tcPr>
            <w:tcW w:w="1520" w:type="dxa"/>
          </w:tcPr>
          <w:p>
            <w:pPr>
              <w:pStyle w:val="10"/>
              <w:ind w:left="0"/>
              <w:rPr>
                <w:rFonts w:hint="default" w:ascii="Times New Roman" w:hAnsi="Times New Roman" w:cs="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3" w:hRule="atLeast"/>
        </w:trPr>
        <w:tc>
          <w:tcPr>
            <w:tcW w:w="1138" w:type="dxa"/>
          </w:tcPr>
          <w:p>
            <w:pPr>
              <w:pStyle w:val="10"/>
              <w:rPr>
                <w:rFonts w:hint="default" w:ascii="Times New Roman" w:hAnsi="Times New Roman" w:cs="Times New Roman"/>
                <w:b/>
                <w:sz w:val="28"/>
              </w:rPr>
            </w:pPr>
            <w:r>
              <w:rPr>
                <w:rFonts w:hint="default" w:ascii="Times New Roman" w:hAnsi="Times New Roman" w:cs="Times New Roman"/>
                <w:b/>
                <w:w w:val="100"/>
                <w:sz w:val="28"/>
              </w:rPr>
              <w:t>3</w:t>
            </w:r>
          </w:p>
        </w:tc>
        <w:tc>
          <w:tcPr>
            <w:tcW w:w="6435" w:type="dxa"/>
          </w:tcPr>
          <w:p>
            <w:pPr>
              <w:pStyle w:val="10"/>
              <w:ind w:left="1357" w:right="1352"/>
              <w:rPr>
                <w:rFonts w:hint="default" w:ascii="Times New Roman" w:hAnsi="Times New Roman" w:cs="Times New Roman"/>
                <w:sz w:val="28"/>
              </w:rPr>
            </w:pPr>
            <w:r>
              <w:rPr>
                <w:rFonts w:hint="default" w:ascii="Times New Roman" w:hAnsi="Times New Roman" w:cs="Times New Roman"/>
                <w:sz w:val="28"/>
              </w:rPr>
              <w:t>Entity</w:t>
            </w:r>
            <w:r>
              <w:rPr>
                <w:rFonts w:hint="default" w:ascii="Times New Roman" w:hAnsi="Times New Roman" w:cs="Times New Roman"/>
                <w:spacing w:val="-3"/>
                <w:sz w:val="28"/>
              </w:rPr>
              <w:t xml:space="preserve"> </w:t>
            </w:r>
            <w:r>
              <w:rPr>
                <w:rFonts w:hint="default" w:ascii="Times New Roman" w:hAnsi="Times New Roman" w:cs="Times New Roman"/>
                <w:sz w:val="28"/>
              </w:rPr>
              <w:t>Relationship Diagram</w:t>
            </w:r>
          </w:p>
        </w:tc>
        <w:tc>
          <w:tcPr>
            <w:tcW w:w="1520" w:type="dxa"/>
          </w:tcPr>
          <w:p>
            <w:pPr>
              <w:pStyle w:val="10"/>
              <w:ind w:left="0" w:right="1"/>
              <w:rPr>
                <w:rFonts w:hint="default" w:ascii="Times New Roman" w:hAnsi="Times New Roman" w:cs="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3" w:hRule="atLeast"/>
        </w:trPr>
        <w:tc>
          <w:tcPr>
            <w:tcW w:w="1138" w:type="dxa"/>
          </w:tcPr>
          <w:p>
            <w:pPr>
              <w:pStyle w:val="10"/>
              <w:rPr>
                <w:rFonts w:hint="default" w:ascii="Times New Roman" w:hAnsi="Times New Roman" w:cs="Times New Roman"/>
                <w:b/>
                <w:sz w:val="28"/>
              </w:rPr>
            </w:pPr>
            <w:r>
              <w:rPr>
                <w:rFonts w:hint="default" w:ascii="Times New Roman" w:hAnsi="Times New Roman" w:cs="Times New Roman"/>
                <w:b/>
                <w:w w:val="100"/>
                <w:sz w:val="28"/>
              </w:rPr>
              <w:t>4</w:t>
            </w:r>
          </w:p>
        </w:tc>
        <w:tc>
          <w:tcPr>
            <w:tcW w:w="6435" w:type="dxa"/>
          </w:tcPr>
          <w:p>
            <w:pPr>
              <w:pStyle w:val="10"/>
              <w:ind w:left="1357" w:right="1349"/>
              <w:rPr>
                <w:rFonts w:hint="default" w:ascii="Times New Roman" w:hAnsi="Times New Roman" w:cs="Times New Roman"/>
                <w:sz w:val="28"/>
              </w:rPr>
            </w:pPr>
            <w:r>
              <w:rPr>
                <w:rFonts w:hint="default" w:ascii="Times New Roman" w:hAnsi="Times New Roman" w:cs="Times New Roman"/>
                <w:sz w:val="28"/>
              </w:rPr>
              <w:t>Relational</w:t>
            </w:r>
            <w:r>
              <w:rPr>
                <w:rFonts w:hint="default" w:ascii="Times New Roman" w:hAnsi="Times New Roman" w:cs="Times New Roman"/>
                <w:spacing w:val="-3"/>
                <w:sz w:val="28"/>
              </w:rPr>
              <w:t xml:space="preserve"> </w:t>
            </w:r>
            <w:r>
              <w:rPr>
                <w:rFonts w:hint="default" w:ascii="Times New Roman" w:hAnsi="Times New Roman" w:cs="Times New Roman"/>
                <w:sz w:val="28"/>
              </w:rPr>
              <w:t>Model</w:t>
            </w:r>
          </w:p>
        </w:tc>
        <w:tc>
          <w:tcPr>
            <w:tcW w:w="1520" w:type="dxa"/>
          </w:tcPr>
          <w:p>
            <w:pPr>
              <w:pStyle w:val="10"/>
              <w:ind w:left="0" w:right="1"/>
              <w:rPr>
                <w:rFonts w:hint="default" w:ascii="Times New Roman" w:hAnsi="Times New Roman" w:cs="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3" w:hRule="atLeast"/>
        </w:trPr>
        <w:tc>
          <w:tcPr>
            <w:tcW w:w="1138" w:type="dxa"/>
          </w:tcPr>
          <w:p>
            <w:pPr>
              <w:pStyle w:val="10"/>
              <w:rPr>
                <w:rFonts w:hint="default" w:ascii="Times New Roman" w:hAnsi="Times New Roman" w:cs="Times New Roman"/>
                <w:b/>
                <w:sz w:val="28"/>
              </w:rPr>
            </w:pPr>
            <w:r>
              <w:rPr>
                <w:rFonts w:hint="default" w:ascii="Times New Roman" w:hAnsi="Times New Roman" w:cs="Times New Roman"/>
                <w:b/>
                <w:w w:val="100"/>
                <w:sz w:val="28"/>
              </w:rPr>
              <w:t>5</w:t>
            </w:r>
          </w:p>
        </w:tc>
        <w:tc>
          <w:tcPr>
            <w:tcW w:w="6435" w:type="dxa"/>
          </w:tcPr>
          <w:p>
            <w:pPr>
              <w:pStyle w:val="10"/>
              <w:ind w:left="1357" w:right="1352"/>
              <w:rPr>
                <w:rFonts w:hint="default" w:ascii="Times New Roman" w:hAnsi="Times New Roman" w:cs="Times New Roman"/>
                <w:sz w:val="28"/>
              </w:rPr>
            </w:pPr>
            <w:r>
              <w:rPr>
                <w:rFonts w:hint="default" w:ascii="Times New Roman" w:hAnsi="Times New Roman" w:cs="Times New Roman"/>
                <w:sz w:val="28"/>
              </w:rPr>
              <w:t>Normalization</w:t>
            </w:r>
          </w:p>
        </w:tc>
        <w:tc>
          <w:tcPr>
            <w:tcW w:w="1520" w:type="dxa"/>
          </w:tcPr>
          <w:p>
            <w:pPr>
              <w:pStyle w:val="10"/>
              <w:ind w:left="230" w:right="226"/>
              <w:rPr>
                <w:rFonts w:hint="default" w:ascii="Times New Roman" w:hAnsi="Times New Roman" w:cs="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3" w:hRule="atLeast"/>
        </w:trPr>
        <w:tc>
          <w:tcPr>
            <w:tcW w:w="1138" w:type="dxa"/>
          </w:tcPr>
          <w:p>
            <w:pPr>
              <w:pStyle w:val="10"/>
              <w:rPr>
                <w:rFonts w:hint="default" w:ascii="Times New Roman" w:hAnsi="Times New Roman" w:cs="Times New Roman"/>
                <w:b/>
                <w:sz w:val="28"/>
              </w:rPr>
            </w:pPr>
            <w:r>
              <w:rPr>
                <w:rFonts w:hint="default" w:ascii="Times New Roman" w:hAnsi="Times New Roman" w:cs="Times New Roman"/>
                <w:b/>
                <w:w w:val="100"/>
                <w:sz w:val="28"/>
              </w:rPr>
              <w:t>6</w:t>
            </w:r>
          </w:p>
        </w:tc>
        <w:tc>
          <w:tcPr>
            <w:tcW w:w="6435" w:type="dxa"/>
          </w:tcPr>
          <w:p>
            <w:pPr>
              <w:pStyle w:val="10"/>
              <w:ind w:left="1356" w:right="1352"/>
              <w:rPr>
                <w:rFonts w:hint="default" w:ascii="Times New Roman" w:hAnsi="Times New Roman" w:cs="Times New Roman"/>
                <w:sz w:val="28"/>
              </w:rPr>
            </w:pPr>
            <w:r>
              <w:rPr>
                <w:rFonts w:hint="default" w:ascii="Times New Roman" w:hAnsi="Times New Roman" w:cs="Times New Roman"/>
                <w:sz w:val="28"/>
              </w:rPr>
              <w:t>SQL</w:t>
            </w:r>
            <w:r>
              <w:rPr>
                <w:rFonts w:hint="default" w:ascii="Times New Roman" w:hAnsi="Times New Roman" w:cs="Times New Roman"/>
                <w:spacing w:val="-2"/>
                <w:sz w:val="28"/>
              </w:rPr>
              <w:t xml:space="preserve"> </w:t>
            </w:r>
            <w:r>
              <w:rPr>
                <w:rFonts w:hint="default" w:ascii="Times New Roman" w:hAnsi="Times New Roman" w:cs="Times New Roman"/>
                <w:sz w:val="28"/>
              </w:rPr>
              <w:t>Queries</w:t>
            </w:r>
          </w:p>
        </w:tc>
        <w:tc>
          <w:tcPr>
            <w:tcW w:w="1520" w:type="dxa"/>
          </w:tcPr>
          <w:p>
            <w:pPr>
              <w:pStyle w:val="10"/>
              <w:ind w:left="230" w:right="226"/>
              <w:rPr>
                <w:rFonts w:hint="default" w:ascii="Times New Roman" w:hAnsi="Times New Roman" w:cs="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3" w:hRule="atLeast"/>
        </w:trPr>
        <w:tc>
          <w:tcPr>
            <w:tcW w:w="1138" w:type="dxa"/>
          </w:tcPr>
          <w:p>
            <w:pPr>
              <w:pStyle w:val="10"/>
              <w:rPr>
                <w:rFonts w:hint="default" w:ascii="Times New Roman" w:hAnsi="Times New Roman" w:cs="Times New Roman"/>
                <w:b/>
                <w:sz w:val="28"/>
              </w:rPr>
            </w:pPr>
            <w:r>
              <w:rPr>
                <w:rFonts w:hint="default" w:ascii="Times New Roman" w:hAnsi="Times New Roman" w:cs="Times New Roman"/>
                <w:b/>
                <w:w w:val="100"/>
                <w:sz w:val="28"/>
              </w:rPr>
              <w:t>7</w:t>
            </w:r>
          </w:p>
        </w:tc>
        <w:tc>
          <w:tcPr>
            <w:tcW w:w="6435" w:type="dxa"/>
          </w:tcPr>
          <w:p>
            <w:pPr>
              <w:pStyle w:val="10"/>
              <w:ind w:left="1357" w:right="1351"/>
              <w:rPr>
                <w:rFonts w:hint="default" w:ascii="Times New Roman" w:hAnsi="Times New Roman" w:cs="Times New Roman"/>
                <w:sz w:val="28"/>
              </w:rPr>
            </w:pPr>
            <w:r>
              <w:rPr>
                <w:rFonts w:hint="default" w:ascii="Times New Roman" w:hAnsi="Times New Roman" w:cs="Times New Roman"/>
                <w:sz w:val="28"/>
              </w:rPr>
              <w:t>Learning</w:t>
            </w:r>
            <w:r>
              <w:rPr>
                <w:rFonts w:hint="default" w:ascii="Times New Roman" w:hAnsi="Times New Roman" w:cs="Times New Roman"/>
                <w:spacing w:val="-2"/>
                <w:sz w:val="28"/>
              </w:rPr>
              <w:t xml:space="preserve"> </w:t>
            </w:r>
            <w:r>
              <w:rPr>
                <w:rFonts w:hint="default" w:ascii="Times New Roman" w:hAnsi="Times New Roman" w:cs="Times New Roman"/>
                <w:sz w:val="28"/>
              </w:rPr>
              <w:t>from</w:t>
            </w:r>
            <w:r>
              <w:rPr>
                <w:rFonts w:hint="default" w:ascii="Times New Roman" w:hAnsi="Times New Roman" w:cs="Times New Roman"/>
                <w:spacing w:val="-1"/>
                <w:sz w:val="28"/>
              </w:rPr>
              <w:t xml:space="preserve"> </w:t>
            </w:r>
            <w:r>
              <w:rPr>
                <w:rFonts w:hint="default" w:ascii="Times New Roman" w:hAnsi="Times New Roman" w:cs="Times New Roman"/>
                <w:sz w:val="28"/>
              </w:rPr>
              <w:t>the Project</w:t>
            </w:r>
          </w:p>
        </w:tc>
        <w:tc>
          <w:tcPr>
            <w:tcW w:w="1520" w:type="dxa"/>
          </w:tcPr>
          <w:p>
            <w:pPr>
              <w:pStyle w:val="10"/>
              <w:ind w:left="226" w:right="226"/>
              <w:rPr>
                <w:rFonts w:hint="default" w:ascii="Times New Roman" w:hAnsi="Times New Roman" w:cs="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1" w:hRule="atLeast"/>
        </w:trPr>
        <w:tc>
          <w:tcPr>
            <w:tcW w:w="1138" w:type="dxa"/>
          </w:tcPr>
          <w:p>
            <w:pPr>
              <w:pStyle w:val="10"/>
              <w:rPr>
                <w:rFonts w:hint="default" w:ascii="Times New Roman" w:hAnsi="Times New Roman" w:cs="Times New Roman"/>
                <w:b/>
                <w:sz w:val="28"/>
              </w:rPr>
            </w:pPr>
            <w:r>
              <w:rPr>
                <w:rFonts w:hint="default" w:ascii="Times New Roman" w:hAnsi="Times New Roman" w:cs="Times New Roman"/>
                <w:b/>
                <w:w w:val="100"/>
                <w:sz w:val="28"/>
              </w:rPr>
              <w:t>8</w:t>
            </w:r>
          </w:p>
        </w:tc>
        <w:tc>
          <w:tcPr>
            <w:tcW w:w="6435" w:type="dxa"/>
          </w:tcPr>
          <w:p>
            <w:pPr>
              <w:pStyle w:val="10"/>
              <w:ind w:left="1355" w:right="1352"/>
              <w:rPr>
                <w:rFonts w:hint="default" w:ascii="Times New Roman" w:hAnsi="Times New Roman" w:cs="Times New Roman"/>
                <w:sz w:val="28"/>
              </w:rPr>
            </w:pPr>
            <w:r>
              <w:rPr>
                <w:rFonts w:hint="default" w:ascii="Times New Roman" w:hAnsi="Times New Roman" w:cs="Times New Roman"/>
                <w:sz w:val="28"/>
              </w:rPr>
              <w:t>Challenges</w:t>
            </w:r>
            <w:r>
              <w:rPr>
                <w:rFonts w:hint="default" w:ascii="Times New Roman" w:hAnsi="Times New Roman" w:cs="Times New Roman"/>
                <w:spacing w:val="-4"/>
                <w:sz w:val="28"/>
              </w:rPr>
              <w:t xml:space="preserve"> </w:t>
            </w:r>
            <w:r>
              <w:rPr>
                <w:rFonts w:hint="default" w:ascii="Times New Roman" w:hAnsi="Times New Roman" w:cs="Times New Roman"/>
                <w:spacing w:val="-4"/>
                <w:sz w:val="28"/>
                <w:lang w:val="en-US"/>
              </w:rPr>
              <w:t>F</w:t>
            </w:r>
            <w:r>
              <w:rPr>
                <w:rFonts w:hint="default" w:ascii="Times New Roman" w:hAnsi="Times New Roman" w:cs="Times New Roman"/>
                <w:sz w:val="28"/>
              </w:rPr>
              <w:t>aced</w:t>
            </w:r>
          </w:p>
        </w:tc>
        <w:tc>
          <w:tcPr>
            <w:tcW w:w="1520" w:type="dxa"/>
          </w:tcPr>
          <w:p>
            <w:pPr>
              <w:pStyle w:val="10"/>
              <w:ind w:left="228" w:right="226"/>
              <w:rPr>
                <w:rFonts w:hint="default" w:ascii="Times New Roman" w:hAnsi="Times New Roman" w:cs="Times New Roman"/>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5" w:hRule="atLeast"/>
        </w:trPr>
        <w:tc>
          <w:tcPr>
            <w:tcW w:w="1138" w:type="dxa"/>
          </w:tcPr>
          <w:p>
            <w:pPr>
              <w:pStyle w:val="10"/>
              <w:spacing w:before="242"/>
              <w:rPr>
                <w:rFonts w:hint="default" w:ascii="Times New Roman" w:hAnsi="Times New Roman" w:cs="Times New Roman"/>
                <w:b/>
                <w:sz w:val="28"/>
              </w:rPr>
            </w:pPr>
            <w:r>
              <w:rPr>
                <w:rFonts w:hint="default" w:ascii="Times New Roman" w:hAnsi="Times New Roman" w:cs="Times New Roman"/>
                <w:b/>
                <w:w w:val="100"/>
                <w:sz w:val="28"/>
              </w:rPr>
              <w:t>9</w:t>
            </w:r>
          </w:p>
        </w:tc>
        <w:tc>
          <w:tcPr>
            <w:tcW w:w="6435" w:type="dxa"/>
          </w:tcPr>
          <w:p>
            <w:pPr>
              <w:pStyle w:val="10"/>
              <w:spacing w:before="242"/>
              <w:ind w:left="1355" w:right="1352"/>
              <w:rPr>
                <w:rFonts w:hint="default" w:ascii="Times New Roman" w:hAnsi="Times New Roman" w:cs="Times New Roman"/>
                <w:sz w:val="28"/>
              </w:rPr>
            </w:pPr>
            <w:r>
              <w:rPr>
                <w:rFonts w:hint="default" w:ascii="Times New Roman" w:hAnsi="Times New Roman" w:cs="Times New Roman"/>
                <w:sz w:val="28"/>
              </w:rPr>
              <w:t>Conclusion</w:t>
            </w:r>
          </w:p>
        </w:tc>
        <w:tc>
          <w:tcPr>
            <w:tcW w:w="1520" w:type="dxa"/>
          </w:tcPr>
          <w:p>
            <w:pPr>
              <w:pStyle w:val="10"/>
              <w:spacing w:before="242"/>
              <w:ind w:left="227" w:right="226"/>
              <w:rPr>
                <w:rFonts w:hint="default" w:ascii="Times New Roman" w:hAnsi="Times New Roman" w:cs="Times New Roman"/>
                <w:sz w:val="28"/>
              </w:rPr>
            </w:pPr>
          </w:p>
        </w:tc>
      </w:tr>
    </w:tbl>
    <w:p>
      <w:pPr>
        <w:spacing w:after="0"/>
        <w:rPr>
          <w:rFonts w:hint="default" w:ascii="Times New Roman" w:hAnsi="Times New Roman" w:cs="Times New Roman"/>
          <w:sz w:val="28"/>
        </w:rPr>
        <w:sectPr>
          <w:pgSz w:w="12240" w:h="15840"/>
          <w:pgMar w:top="1380" w:right="980" w:bottom="1260" w:left="1000" w:header="0" w:footer="1062" w:gutter="0"/>
          <w:cols w:space="720" w:num="1"/>
        </w:sectPr>
      </w:pPr>
    </w:p>
    <w:p>
      <w:pPr>
        <w:pStyle w:val="2"/>
        <w:numPr>
          <w:ilvl w:val="0"/>
          <w:numId w:val="1"/>
        </w:numPr>
        <w:tabs>
          <w:tab w:val="left" w:pos="866"/>
        </w:tabs>
        <w:spacing w:before="60" w:after="0" w:line="240" w:lineRule="auto"/>
        <w:ind w:left="865" w:right="0" w:hanging="426"/>
        <w:jc w:val="left"/>
        <w:rPr>
          <w:rFonts w:hint="default" w:ascii="Times New Roman" w:hAnsi="Times New Roman" w:cs="Times New Roman"/>
          <w:u w:val="single" w:color="auto"/>
        </w:rPr>
      </w:pPr>
      <w:r>
        <w:rPr>
          <w:rFonts w:hint="default" w:ascii="Times New Roman" w:hAnsi="Times New Roman" w:cs="Times New Roman"/>
          <w:u w:val="single" w:color="auto"/>
          <w:lang w:val="en-US"/>
        </w:rPr>
        <w:t>Introduction</w:t>
      </w:r>
    </w:p>
    <w:p>
      <w:pPr>
        <w:pStyle w:val="6"/>
        <w:spacing w:before="10"/>
        <w:rPr>
          <w:rFonts w:hint="default" w:ascii="Times New Roman" w:hAnsi="Times New Roman" w:cs="Times New Roman"/>
          <w:b/>
          <w:sz w:val="19"/>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r>
        <w:rPr>
          <w:rFonts w:hint="default" w:ascii="Times New Roman" w:hAnsi="Times New Roman" w:cs="Times New Roman"/>
          <w:sz w:val="28"/>
        </w:rPr>
        <w:t xml:space="preserve">In the digital era, </w:t>
      </w:r>
    </w:p>
    <w:p>
      <w:pPr>
        <w:spacing w:after="0"/>
        <w:ind w:left="720" w:leftChars="0"/>
        <w:jc w:val="left"/>
        <w:rPr>
          <w:rFonts w:hint="default" w:ascii="Times New Roman" w:hAnsi="Times New Roman" w:cs="Times New Roman"/>
          <w:sz w:val="28"/>
        </w:rPr>
      </w:pPr>
      <w:r>
        <w:rPr>
          <w:rFonts w:hint="default" w:ascii="Times New Roman" w:hAnsi="Times New Roman" w:cs="Times New Roman"/>
          <w:sz w:val="28"/>
        </w:rPr>
        <w:t xml:space="preserve">efficient management of data is crucial for businesses to thrive. Database Management Systems (DBMS) play a pivotal role in organizing, storing, retrieving, and managing vast amounts of data effectively. </w:t>
      </w:r>
    </w:p>
    <w:p>
      <w:pPr>
        <w:spacing w:after="0"/>
        <w:ind w:left="720" w:leftChars="0"/>
        <w:jc w:val="left"/>
        <w:rPr>
          <w:rFonts w:hint="default" w:ascii="Times New Roman" w:hAnsi="Times New Roman" w:cs="Times New Roman"/>
          <w:sz w:val="28"/>
        </w:rPr>
      </w:pPr>
    </w:p>
    <w:p>
      <w:pPr>
        <w:spacing w:after="0"/>
        <w:ind w:left="720" w:leftChars="0"/>
        <w:jc w:val="left"/>
        <w:rPr>
          <w:rFonts w:hint="default" w:ascii="Times New Roman" w:hAnsi="Times New Roman" w:cs="Times New Roman"/>
          <w:sz w:val="28"/>
        </w:rPr>
      </w:pPr>
      <w:r>
        <w:rPr>
          <w:rFonts w:hint="default" w:ascii="Times New Roman" w:hAnsi="Times New Roman" w:cs="Times New Roman"/>
          <w:sz w:val="28"/>
        </w:rPr>
        <w:t>This project aims to design and implement a comprehensive DBMS tailored to the needs of an ISP company. By leveraging database technologies, the company can streamline its operations, enhance decision-making processes, and improve overall efficiency.</w:t>
      </w:r>
    </w:p>
    <w:p>
      <w:pPr>
        <w:spacing w:after="0"/>
        <w:jc w:val="left"/>
        <w:rPr>
          <w:rFonts w:hint="default" w:ascii="Times New Roman" w:hAnsi="Times New Roman" w:cs="Times New Roman"/>
          <w:sz w:val="28"/>
        </w:rPr>
        <w:sectPr>
          <w:pgSz w:w="12240" w:h="15840"/>
          <w:pgMar w:top="1380" w:right="980" w:bottom="1260" w:left="1000" w:header="0" w:footer="1062" w:gutter="0"/>
          <w:cols w:space="720" w:num="1"/>
        </w:sectPr>
      </w:pPr>
    </w:p>
    <w:p>
      <w:pPr>
        <w:pStyle w:val="2"/>
        <w:numPr>
          <w:ilvl w:val="0"/>
          <w:numId w:val="1"/>
        </w:numPr>
        <w:tabs>
          <w:tab w:val="left" w:pos="1053"/>
        </w:tabs>
        <w:spacing w:before="60" w:after="0" w:line="552" w:lineRule="exact"/>
        <w:ind w:left="1052" w:right="0" w:hanging="613"/>
        <w:jc w:val="left"/>
        <w:rPr>
          <w:rFonts w:hint="default" w:ascii="Times New Roman" w:hAnsi="Times New Roman" w:cs="Times New Roman"/>
          <w:u w:val="single" w:color="auto"/>
        </w:rPr>
      </w:pPr>
      <w:r>
        <w:rPr>
          <w:rFonts w:hint="default" w:ascii="Times New Roman" w:hAnsi="Times New Roman" w:cs="Times New Roman"/>
          <w:u w:val="single" w:color="auto"/>
        </w:rPr>
        <w:t>Components</w:t>
      </w:r>
      <w:r>
        <w:rPr>
          <w:rFonts w:hint="default" w:ascii="Times New Roman" w:hAnsi="Times New Roman" w:cs="Times New Roman"/>
          <w:spacing w:val="-5"/>
          <w:u w:val="single" w:color="auto"/>
        </w:rPr>
        <w:t xml:space="preserve"> </w:t>
      </w:r>
      <w:r>
        <w:rPr>
          <w:rFonts w:hint="default" w:ascii="Times New Roman" w:hAnsi="Times New Roman" w:cs="Times New Roman"/>
          <w:u w:val="single" w:color="auto"/>
        </w:rPr>
        <w:t>of Database</w:t>
      </w:r>
      <w:r>
        <w:rPr>
          <w:rFonts w:hint="default" w:ascii="Times New Roman" w:hAnsi="Times New Roman" w:cs="Times New Roman"/>
          <w:spacing w:val="-2"/>
          <w:u w:val="single" w:color="auto"/>
        </w:rPr>
        <w:t xml:space="preserve"> </w:t>
      </w:r>
      <w:r>
        <w:rPr>
          <w:rFonts w:hint="default" w:ascii="Times New Roman" w:hAnsi="Times New Roman" w:cs="Times New Roman"/>
          <w:u w:val="single" w:color="auto"/>
        </w:rPr>
        <w:t>Design</w:t>
      </w:r>
    </w:p>
    <w:p>
      <w:pPr>
        <w:spacing w:before="0" w:line="322" w:lineRule="exact"/>
        <w:ind w:left="440" w:right="0" w:firstLine="0"/>
        <w:jc w:val="left"/>
        <w:rPr>
          <w:rFonts w:hint="default" w:ascii="Times New Roman" w:hAnsi="Times New Roman" w:cs="Times New Roman"/>
          <w:sz w:val="28"/>
        </w:rPr>
      </w:pPr>
      <w:r>
        <w:rPr>
          <w:rFonts w:hint="default" w:ascii="Times New Roman" w:hAnsi="Times New Roman" w:cs="Times New Roman"/>
          <w:sz w:val="28"/>
        </w:rPr>
        <w:t>The</w:t>
      </w:r>
      <w:r>
        <w:rPr>
          <w:rFonts w:hint="default" w:ascii="Times New Roman" w:hAnsi="Times New Roman" w:cs="Times New Roman"/>
          <w:spacing w:val="-1"/>
          <w:sz w:val="28"/>
        </w:rPr>
        <w:t xml:space="preserve"> </w:t>
      </w:r>
      <w:r>
        <w:rPr>
          <w:rFonts w:hint="default" w:ascii="Times New Roman" w:hAnsi="Times New Roman" w:cs="Times New Roman"/>
          <w:sz w:val="28"/>
        </w:rPr>
        <w:t>entities</w:t>
      </w:r>
      <w:r>
        <w:rPr>
          <w:rFonts w:hint="default" w:ascii="Times New Roman" w:hAnsi="Times New Roman" w:cs="Times New Roman"/>
          <w:spacing w:val="-5"/>
          <w:sz w:val="28"/>
        </w:rPr>
        <w:t xml:space="preserve"> </w:t>
      </w:r>
      <w:r>
        <w:rPr>
          <w:rFonts w:hint="default" w:ascii="Times New Roman" w:hAnsi="Times New Roman" w:cs="Times New Roman"/>
          <w:sz w:val="28"/>
        </w:rPr>
        <w:t>with</w:t>
      </w:r>
      <w:r>
        <w:rPr>
          <w:rFonts w:hint="default" w:ascii="Times New Roman" w:hAnsi="Times New Roman" w:cs="Times New Roman"/>
          <w:spacing w:val="-2"/>
          <w:sz w:val="28"/>
        </w:rPr>
        <w:t xml:space="preserve"> </w:t>
      </w:r>
      <w:r>
        <w:rPr>
          <w:rFonts w:hint="default" w:ascii="Times New Roman" w:hAnsi="Times New Roman" w:cs="Times New Roman"/>
          <w:sz w:val="28"/>
        </w:rPr>
        <w:t>their attributes</w:t>
      </w:r>
      <w:r>
        <w:rPr>
          <w:rFonts w:hint="default" w:ascii="Times New Roman" w:hAnsi="Times New Roman" w:cs="Times New Roman"/>
          <w:spacing w:val="-2"/>
          <w:sz w:val="28"/>
        </w:rPr>
        <w:t xml:space="preserve"> </w:t>
      </w:r>
      <w:r>
        <w:rPr>
          <w:rFonts w:hint="default" w:ascii="Times New Roman" w:hAnsi="Times New Roman" w:cs="Times New Roman"/>
          <w:sz w:val="28"/>
        </w:rPr>
        <w:t>are</w:t>
      </w:r>
      <w:r>
        <w:rPr>
          <w:rFonts w:hint="default" w:ascii="Times New Roman" w:hAnsi="Times New Roman" w:cs="Times New Roman"/>
          <w:spacing w:val="-4"/>
          <w:sz w:val="28"/>
        </w:rPr>
        <w:t xml:space="preserve"> </w:t>
      </w:r>
      <w:r>
        <w:rPr>
          <w:rFonts w:hint="default" w:ascii="Times New Roman" w:hAnsi="Times New Roman" w:cs="Times New Roman"/>
          <w:sz w:val="28"/>
        </w:rPr>
        <w:t>as</w:t>
      </w:r>
      <w:r>
        <w:rPr>
          <w:rFonts w:hint="default" w:ascii="Times New Roman" w:hAnsi="Times New Roman" w:cs="Times New Roman"/>
          <w:spacing w:val="-2"/>
          <w:sz w:val="28"/>
        </w:rPr>
        <w:t xml:space="preserve"> </w:t>
      </w:r>
      <w:r>
        <w:rPr>
          <w:rFonts w:hint="default" w:ascii="Times New Roman" w:hAnsi="Times New Roman" w:cs="Times New Roman"/>
          <w:sz w:val="28"/>
        </w:rPr>
        <w:t>follows:</w:t>
      </w:r>
    </w:p>
    <w:p>
      <w:pPr>
        <w:pStyle w:val="9"/>
        <w:numPr>
          <w:ilvl w:val="1"/>
          <w:numId w:val="1"/>
        </w:numPr>
        <w:tabs>
          <w:tab w:val="left" w:pos="1160"/>
        </w:tabs>
        <w:spacing w:before="180" w:after="0" w:line="240" w:lineRule="auto"/>
        <w:ind w:left="116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bidi="hi-IN"/>
        </w:rPr>
        <w:t>Customer</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947"/>
        <w:gridCol w:w="4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CustomerID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 PK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CustomerAddress</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CustomerName</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CustomerContact</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varchar(50)</w:t>
            </w:r>
          </w:p>
        </w:tc>
      </w:tr>
    </w:tbl>
    <w:p>
      <w:pPr>
        <w:pStyle w:val="9"/>
        <w:numPr>
          <w:ilvl w:val="1"/>
          <w:numId w:val="1"/>
        </w:numPr>
        <w:tabs>
          <w:tab w:val="left" w:pos="1160"/>
        </w:tabs>
        <w:spacing w:before="180" w:after="0" w:line="240" w:lineRule="auto"/>
        <w:ind w:left="116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bidi="hi-IN"/>
        </w:rPr>
        <w:t>Address</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601"/>
        <w:gridCol w:w="50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601" w:type="dxa"/>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AddressID</w:t>
            </w:r>
          </w:p>
        </w:tc>
        <w:tc>
          <w:tcPr>
            <w:tcW w:w="5026" w:type="dxa"/>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 PK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4601" w:type="dxa"/>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CustomerID</w:t>
            </w:r>
          </w:p>
        </w:tc>
        <w:tc>
          <w:tcPr>
            <w:tcW w:w="5026" w:type="dxa"/>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601" w:type="dxa"/>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Street</w:t>
            </w:r>
          </w:p>
        </w:tc>
        <w:tc>
          <w:tcPr>
            <w:tcW w:w="5026" w:type="dxa"/>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601" w:type="dxa"/>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City</w:t>
            </w:r>
          </w:p>
        </w:tc>
        <w:tc>
          <w:tcPr>
            <w:tcW w:w="5026" w:type="dxa"/>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4601" w:type="dxa"/>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Location</w:t>
            </w:r>
          </w:p>
        </w:tc>
        <w:tc>
          <w:tcPr>
            <w:tcW w:w="5026" w:type="dxa"/>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601" w:type="dxa"/>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PinCode</w:t>
            </w:r>
          </w:p>
        </w:tc>
        <w:tc>
          <w:tcPr>
            <w:tcW w:w="5026" w:type="dxa"/>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4601" w:type="dxa"/>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Area</w:t>
            </w:r>
          </w:p>
        </w:tc>
        <w:tc>
          <w:tcPr>
            <w:tcW w:w="5026" w:type="dxa"/>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varchar(50)</w:t>
            </w:r>
          </w:p>
        </w:tc>
      </w:tr>
    </w:tbl>
    <w:p>
      <w:pPr>
        <w:pStyle w:val="9"/>
        <w:numPr>
          <w:ilvl w:val="1"/>
          <w:numId w:val="1"/>
        </w:numPr>
        <w:tabs>
          <w:tab w:val="left" w:pos="1160"/>
        </w:tabs>
        <w:spacing w:before="180" w:after="0" w:line="240" w:lineRule="auto"/>
        <w:ind w:left="116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bidi="hi-IN"/>
        </w:rPr>
        <w:t>Account</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464"/>
        <w:gridCol w:w="4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Account</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 PK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CustomerID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BillingInfo</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AccountType</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varchar(50)</w:t>
            </w:r>
          </w:p>
        </w:tc>
      </w:tr>
    </w:tbl>
    <w:p>
      <w:pPr>
        <w:pStyle w:val="9"/>
        <w:numPr>
          <w:ilvl w:val="1"/>
          <w:numId w:val="1"/>
        </w:numPr>
        <w:tabs>
          <w:tab w:val="left" w:pos="1160"/>
        </w:tabs>
        <w:spacing w:before="180" w:after="0" w:line="240" w:lineRule="auto"/>
        <w:ind w:left="116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bidi="hi-IN"/>
        </w:rPr>
        <w:t>Accountplandetails</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745"/>
        <w:gridCol w:w="43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PlanID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int AI PK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AccountID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PlanName</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PlanDescription</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varchar(255)</w:t>
            </w:r>
          </w:p>
        </w:tc>
      </w:tr>
    </w:tbl>
    <w:p>
      <w:pPr>
        <w:pStyle w:val="9"/>
        <w:numPr>
          <w:ilvl w:val="1"/>
          <w:numId w:val="1"/>
        </w:numPr>
        <w:tabs>
          <w:tab w:val="left" w:pos="1160"/>
        </w:tabs>
        <w:spacing w:before="180" w:after="0" w:line="240" w:lineRule="auto"/>
        <w:ind w:left="116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rPr>
        <w:t>Invoice</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289"/>
        <w:gridCol w:w="4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InvoiceID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 PK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AccountID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InvoiceDate</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InvoiceTotalAmount</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int</w:t>
            </w:r>
          </w:p>
        </w:tc>
      </w:tr>
    </w:tbl>
    <w:p>
      <w:pPr>
        <w:pStyle w:val="9"/>
        <w:numPr>
          <w:ilvl w:val="1"/>
          <w:numId w:val="1"/>
        </w:numPr>
        <w:tabs>
          <w:tab w:val="left" w:pos="1160"/>
        </w:tabs>
        <w:spacing w:before="180" w:after="0" w:line="240" w:lineRule="auto"/>
        <w:ind w:left="116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rPr>
        <w:t>Payment</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915"/>
        <w:gridCol w:w="4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PaymentID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 PK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AccountID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PaymentDueDate</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PaymentAmount</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int</w:t>
            </w:r>
          </w:p>
        </w:tc>
      </w:tr>
    </w:tbl>
    <w:p>
      <w:pPr>
        <w:pStyle w:val="9"/>
        <w:numPr>
          <w:ilvl w:val="1"/>
          <w:numId w:val="1"/>
        </w:numPr>
        <w:tabs>
          <w:tab w:val="left" w:pos="1160"/>
        </w:tabs>
        <w:spacing w:before="180" w:after="0" w:line="240" w:lineRule="auto"/>
        <w:ind w:left="116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rPr>
        <w:t>Subscription</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600"/>
        <w:gridCol w:w="4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SubscriptionID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 PK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AccountID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SubscriptionStartDate</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SubscriptionEndDate</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SubscriptionIDataLimit</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SubscriptionCost</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int</w:t>
            </w:r>
          </w:p>
        </w:tc>
      </w:tr>
    </w:tbl>
    <w:p>
      <w:pPr>
        <w:pStyle w:val="9"/>
        <w:numPr>
          <w:ilvl w:val="1"/>
          <w:numId w:val="1"/>
        </w:numPr>
        <w:tabs>
          <w:tab w:val="left" w:pos="1160"/>
        </w:tabs>
        <w:spacing w:before="180" w:after="0" w:line="240" w:lineRule="auto"/>
        <w:ind w:left="116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rPr>
        <w:t>Router</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491"/>
        <w:gridCol w:w="4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RouterID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 PK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CustomerID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MACAddress</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RouterModel</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RouterInstallationDate</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date</w:t>
            </w:r>
          </w:p>
        </w:tc>
      </w:tr>
    </w:tbl>
    <w:p>
      <w:pPr>
        <w:pStyle w:val="9"/>
        <w:numPr>
          <w:ilvl w:val="1"/>
          <w:numId w:val="1"/>
        </w:numPr>
        <w:tabs>
          <w:tab w:val="left" w:pos="1160"/>
        </w:tabs>
        <w:spacing w:before="180" w:after="0" w:line="240" w:lineRule="auto"/>
        <w:ind w:left="116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rPr>
        <w:t>NetworkNodes</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807"/>
        <w:gridCol w:w="42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NodeID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int PK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RouterID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ConnectionType</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LOCATION</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varchar(50)</w:t>
            </w:r>
          </w:p>
        </w:tc>
      </w:tr>
    </w:tbl>
    <w:p>
      <w:pPr>
        <w:pStyle w:val="9"/>
        <w:numPr>
          <w:ilvl w:val="1"/>
          <w:numId w:val="1"/>
        </w:numPr>
        <w:tabs>
          <w:tab w:val="left" w:pos="1160"/>
        </w:tabs>
        <w:spacing w:before="180" w:after="0" w:line="240" w:lineRule="auto"/>
        <w:ind w:left="116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rPr>
        <w:t xml:space="preserve"> ServiceRequest</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086"/>
        <w:gridCol w:w="4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ServiceRequestID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 PK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CustomerID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ReqDate</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ServiceStatus</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ServiceDescription</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varchar(10</w:t>
            </w:r>
          </w:p>
        </w:tc>
      </w:tr>
    </w:tbl>
    <w:p>
      <w:pPr>
        <w:pStyle w:val="9"/>
        <w:numPr>
          <w:ilvl w:val="1"/>
          <w:numId w:val="1"/>
        </w:numPr>
        <w:tabs>
          <w:tab w:val="left" w:pos="1160"/>
        </w:tabs>
        <w:spacing w:before="180" w:after="0" w:line="240" w:lineRule="auto"/>
        <w:ind w:left="116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rPr>
        <w:t xml:space="preserve"> Tickets</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978"/>
        <w:gridCol w:w="4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TicketID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 PK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ServiceRequestID</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TicketStatus</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TicketDescription</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varchar(25)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TicketPriority</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TicketDate</w:t>
            </w:r>
          </w:p>
        </w:tc>
        <w:tc>
          <w:tcPr>
            <w:tcW w:w="0" w:type="auto"/>
            <w:tcBorders>
              <w:top w:val="nil"/>
              <w:left w:val="nil"/>
              <w:bottom w:val="nil"/>
              <w:right w:val="nil"/>
            </w:tcBorders>
            <w:shd w:val="clear" w:color="auto" w:fill="auto"/>
            <w:tcMar>
              <w:left w:w="225" w:type="dxa"/>
            </w:tcMar>
            <w:vAlign w:val="center"/>
          </w:tcPr>
          <w:p>
            <w:pPr>
              <w:pStyle w:val="9"/>
              <w:numPr>
                <w:ilvl w:val="2"/>
                <w:numId w:val="1"/>
              </w:numPr>
              <w:tabs>
                <w:tab w:val="left" w:pos="1160"/>
              </w:tabs>
              <w:spacing w:before="180" w:after="0" w:line="240" w:lineRule="auto"/>
              <w:ind w:left="1900" w:leftChars="0" w:right="0" w:rightChars="0" w:hanging="360" w:firstLineChars="0"/>
              <w:jc w:val="left"/>
              <w:rPr>
                <w:rFonts w:hint="default" w:ascii="Times New Roman" w:hAnsi="Times New Roman" w:cs="Times New Roman"/>
                <w:sz w:val="28"/>
                <w:szCs w:val="28"/>
                <w:lang w:val="en-US" w:bidi="hi-IN"/>
              </w:rPr>
            </w:pPr>
            <w:r>
              <w:rPr>
                <w:rFonts w:hint="default" w:ascii="Times New Roman" w:hAnsi="Times New Roman" w:cs="Times New Roman"/>
                <w:sz w:val="28"/>
                <w:szCs w:val="28"/>
                <w:lang w:val="en-US" w:eastAsia="zh-CN" w:bidi="hi-IN"/>
              </w:rPr>
              <w:t>date</w:t>
            </w:r>
          </w:p>
        </w:tc>
      </w:tr>
    </w:tbl>
    <w:p>
      <w:pPr>
        <w:pStyle w:val="6"/>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br w:type="page"/>
      </w:r>
    </w:p>
    <w:p>
      <w:pPr>
        <w:pStyle w:val="6"/>
        <w:spacing w:before="6"/>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u w:val="single"/>
          <w:lang w:val="en-US"/>
        </w:rPr>
        <w:t>R</w:t>
      </w:r>
      <w:r>
        <w:rPr>
          <w:rFonts w:hint="default" w:ascii="Times New Roman" w:hAnsi="Times New Roman" w:cs="Times New Roman"/>
          <w:sz w:val="28"/>
          <w:szCs w:val="28"/>
          <w:u w:val="single"/>
        </w:rPr>
        <w:t>elationship between the tables in the database</w:t>
      </w:r>
      <w:r>
        <w:rPr>
          <w:rFonts w:hint="default" w:ascii="Times New Roman" w:hAnsi="Times New Roman" w:cs="Times New Roman"/>
          <w:sz w:val="28"/>
          <w:szCs w:val="28"/>
        </w:rPr>
        <w:t>:</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1. Customer and Address:</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One-to-Many Relationship: Each customer can have one or more addresses (e.g., home address, billing address).</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Foreign Key: Address table's CustomerID column references the Customer table's CustomerID column.</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2. Customer and Account: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One-to-Many Relationship: Each customer can have one or more accounts.</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Foreign Key: Account table's CustomerID column references the Customer table's CustomerID column.</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3. Customer and Router:</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One-to-Many Relationship: Each customer can have one or more routers installed.</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Foreign Key: Router table's CustomerID column references the Customer table's CustomerID column.</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4. Router and NetworkNodes:</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One-to-Many Relationship: Each router can have one or more network nodes connected to it.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Foreign Key: NetworkNodes table's RouterID column references the Router table's RouterID column.</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5. Account and Subscription:</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One-to-Many Relationship: Each account can have one or more subscriptions.</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Foreign Key: Subscription table's AccountID column references the Account table's Account column.</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6. Customer and ServiceRequest: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One-to-Many Relationship: Each customer can raise one or more service requests.</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Foreign Key: ServiceRequest table's CustomerID column references the Customer table's CustomerID column.</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7. ServiceRequest and Tickets:</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One-to-Many Relationship: Each service request can have one or more associated tickets.</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Foreign Key: Tickets table's ServiceRequestID column references the ServiceRequest table's ServiceRequestID column.</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8. Account and Payment: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One-to-Many Relationship: Each account can have one or more payments.</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Foreign Key: Payment table's AccountID column references the Account table's Account column.</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9. Account and Invoice:</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One-to-Many Relationship: Each account can have one or more invoices.</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Foreign Key: Invoice table's AccountID column references the Account table's Account column.</w:t>
      </w:r>
    </w:p>
    <w:p>
      <w:pPr>
        <w:rPr>
          <w:rFonts w:hint="default" w:ascii="Times New Roman" w:hAnsi="Times New Roman" w:cs="Times New Roman"/>
          <w:sz w:val="28"/>
          <w:szCs w:val="28"/>
        </w:rPr>
      </w:pPr>
    </w:p>
    <w:p>
      <w:pPr>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Account and AccountPlanDetails:</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One-to-Many Relationship: Each account can have one or more account plan details.</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 Foreign Key: AccountPlanDetails table's AccountID column references the Account table's Account column.</w:t>
      </w:r>
    </w:p>
    <w:p>
      <w:pPr>
        <w:rPr>
          <w:rFonts w:hint="default" w:ascii="Times New Roman" w:hAnsi="Times New Roman" w:cs="Times New Roman"/>
          <w:sz w:val="28"/>
          <w:szCs w:val="28"/>
        </w:rPr>
      </w:pPr>
    </w:p>
    <w:p>
      <w:pPr>
        <w:numPr>
          <w:ilvl w:val="0"/>
          <w:numId w:val="3"/>
        </w:numPr>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These relationships define how data in different tables is related to each other, allowing for efficient retrieval and management of information within the database.</w:t>
      </w:r>
    </w:p>
    <w:p>
      <w:pPr>
        <w:spacing w:after="0"/>
        <w:jc w:val="left"/>
        <w:rPr>
          <w:rFonts w:hint="default" w:ascii="Times New Roman" w:hAnsi="Times New Roman" w:cs="Times New Roman"/>
          <w:sz w:val="28"/>
          <w:szCs w:val="28"/>
        </w:rPr>
        <w:sectPr>
          <w:pgSz w:w="12240" w:h="15840"/>
          <w:pgMar w:top="1360" w:right="980" w:bottom="1260" w:left="1000" w:header="0" w:footer="1062" w:gutter="0"/>
          <w:cols w:space="720" w:num="1"/>
        </w:sectPr>
      </w:pPr>
    </w:p>
    <w:p>
      <w:pPr>
        <w:pStyle w:val="2"/>
        <w:numPr>
          <w:ilvl w:val="0"/>
          <w:numId w:val="1"/>
        </w:numPr>
        <w:tabs>
          <w:tab w:val="left" w:pos="1239"/>
        </w:tabs>
        <w:spacing w:before="60" w:after="0" w:line="240" w:lineRule="auto"/>
        <w:ind w:left="1238" w:right="0" w:hanging="799"/>
        <w:jc w:val="left"/>
        <w:rPr>
          <w:rFonts w:hint="default" w:ascii="Times New Roman" w:hAnsi="Times New Roman" w:cs="Times New Roman"/>
          <w:u w:val="single" w:color="auto"/>
        </w:rPr>
      </w:pPr>
      <w:r>
        <w:rPr>
          <w:rFonts w:hint="default" w:ascii="Times New Roman" w:hAnsi="Times New Roman" w:cs="Times New Roman"/>
          <w:u w:val="single" w:color="auto"/>
        </w:rPr>
        <w:t>Entity</w:t>
      </w:r>
      <w:r>
        <w:rPr>
          <w:rFonts w:hint="default" w:ascii="Times New Roman" w:hAnsi="Times New Roman" w:cs="Times New Roman"/>
          <w:spacing w:val="-8"/>
          <w:u w:val="single" w:color="auto"/>
        </w:rPr>
        <w:t xml:space="preserve"> </w:t>
      </w:r>
      <w:r>
        <w:rPr>
          <w:rFonts w:hint="default" w:ascii="Times New Roman" w:hAnsi="Times New Roman" w:cs="Times New Roman"/>
          <w:u w:val="single" w:color="auto"/>
        </w:rPr>
        <w:t>Relationship</w:t>
      </w:r>
      <w:r>
        <w:rPr>
          <w:rFonts w:hint="default" w:ascii="Times New Roman" w:hAnsi="Times New Roman" w:cs="Times New Roman"/>
          <w:spacing w:val="-2"/>
          <w:u w:val="single" w:color="auto"/>
        </w:rPr>
        <w:t xml:space="preserve"> </w:t>
      </w:r>
      <w:r>
        <w:rPr>
          <w:rFonts w:hint="default" w:ascii="Times New Roman" w:hAnsi="Times New Roman" w:cs="Times New Roman"/>
          <w:u w:val="single" w:color="auto"/>
        </w:rPr>
        <w:t>Diagram</w:t>
      </w:r>
    </w:p>
    <w:p>
      <w:pPr>
        <w:pStyle w:val="6"/>
        <w:spacing w:before="8"/>
        <w:rPr>
          <w:rFonts w:hint="default" w:ascii="Times New Roman" w:hAnsi="Times New Roman" w:cs="Times New Roman"/>
          <w:b/>
          <w:sz w:val="28"/>
        </w:rPr>
      </w:pPr>
      <w:r>
        <w:rPr>
          <w:rFonts w:hint="default"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drawing>
          <wp:inline distT="0" distB="0" distL="114300" distR="114300">
            <wp:extent cx="7800340" cy="4325620"/>
            <wp:effectExtent l="0" t="0" r="17780" b="1016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7"/>
                    <a:stretch>
                      <a:fillRect/>
                    </a:stretch>
                  </pic:blipFill>
                  <pic:spPr>
                    <a:xfrm rot="16200000">
                      <a:off x="0" y="0"/>
                      <a:ext cx="7800340" cy="4325620"/>
                    </a:xfrm>
                    <a:prstGeom prst="rect">
                      <a:avLst/>
                    </a:prstGeom>
                    <a:noFill/>
                    <a:ln w="9525">
                      <a:noFill/>
                    </a:ln>
                  </pic:spPr>
                </pic:pic>
              </a:graphicData>
            </a:graphic>
          </wp:inline>
        </w:drawing>
      </w:r>
    </w:p>
    <w:p>
      <w:pPr>
        <w:keepNext w:val="0"/>
        <w:keepLines w:val="0"/>
        <w:widowControl/>
        <w:suppressLineNumbers w:val="0"/>
        <w:jc w:val="left"/>
      </w:pPr>
    </w:p>
    <w:p>
      <w:pPr>
        <w:spacing w:after="0"/>
        <w:rPr>
          <w:rFonts w:hint="default" w:ascii="Times New Roman" w:hAnsi="Times New Roman" w:cs="Times New Roman"/>
          <w:sz w:val="28"/>
        </w:rPr>
        <w:sectPr>
          <w:pgSz w:w="12240" w:h="15840"/>
          <w:pgMar w:top="1380" w:right="980" w:bottom="1260" w:left="1000" w:header="0" w:footer="1062" w:gutter="0"/>
          <w:cols w:space="720" w:num="1"/>
        </w:sectPr>
      </w:pPr>
    </w:p>
    <w:p>
      <w:pPr>
        <w:pStyle w:val="6"/>
        <w:spacing w:before="10"/>
        <w:rPr>
          <w:rFonts w:hint="default" w:ascii="Times New Roman" w:hAnsi="Times New Roman" w:cs="Times New Roman"/>
          <w:b/>
          <w:sz w:val="19"/>
        </w:rPr>
      </w:pPr>
    </w:p>
    <w:p>
      <w:pPr>
        <w:pStyle w:val="9"/>
        <w:numPr>
          <w:ilvl w:val="0"/>
          <w:numId w:val="1"/>
        </w:numPr>
        <w:tabs>
          <w:tab w:val="left" w:pos="1216"/>
        </w:tabs>
        <w:spacing w:before="79" w:after="0" w:line="240" w:lineRule="auto"/>
        <w:ind w:left="1215" w:right="0" w:hanging="776"/>
        <w:jc w:val="left"/>
        <w:rPr>
          <w:rFonts w:hint="default" w:ascii="Times New Roman" w:hAnsi="Times New Roman" w:cs="Times New Roman"/>
          <w:b/>
          <w:sz w:val="48"/>
          <w:u w:val="single"/>
        </w:rPr>
      </w:pPr>
      <w:r>
        <w:rPr>
          <w:rFonts w:hint="default" w:ascii="Times New Roman" w:hAnsi="Times New Roman" w:cs="Times New Roman"/>
          <w:b/>
          <w:sz w:val="48"/>
          <w:u w:val="single"/>
        </w:rPr>
        <w:t>Relational</w:t>
      </w:r>
      <w:r>
        <w:rPr>
          <w:rFonts w:hint="default" w:ascii="Times New Roman" w:hAnsi="Times New Roman" w:cs="Times New Roman"/>
          <w:b/>
          <w:spacing w:val="-5"/>
          <w:sz w:val="48"/>
          <w:u w:val="single"/>
        </w:rPr>
        <w:t xml:space="preserve"> </w:t>
      </w:r>
      <w:r>
        <w:rPr>
          <w:rFonts w:hint="default" w:ascii="Times New Roman" w:hAnsi="Times New Roman" w:cs="Times New Roman"/>
          <w:b/>
          <w:sz w:val="48"/>
          <w:u w:val="single"/>
        </w:rPr>
        <w:t>Model</w:t>
      </w:r>
    </w:p>
    <w:p>
      <w:pPr>
        <w:spacing w:before="276"/>
        <w:ind w:left="440" w:right="0" w:firstLine="0"/>
        <w:jc w:val="left"/>
        <w:rPr>
          <w:rFonts w:hint="default" w:ascii="Times New Roman" w:hAnsi="Times New Roman" w:cs="Times New Roman"/>
          <w:sz w:val="28"/>
        </w:rPr>
      </w:pPr>
      <w:r>
        <w:rPr>
          <w:rFonts w:hint="default" w:ascii="Times New Roman" w:hAnsi="Times New Roman" w:cs="Times New Roman"/>
          <w:sz w:val="28"/>
        </w:rPr>
        <w:t>On</w:t>
      </w:r>
      <w:r>
        <w:rPr>
          <w:rFonts w:hint="default" w:ascii="Times New Roman" w:hAnsi="Times New Roman" w:cs="Times New Roman"/>
          <w:spacing w:val="-1"/>
          <w:sz w:val="28"/>
        </w:rPr>
        <w:t xml:space="preserve"> </w:t>
      </w:r>
      <w:r>
        <w:rPr>
          <w:rFonts w:hint="default" w:ascii="Times New Roman" w:hAnsi="Times New Roman" w:cs="Times New Roman"/>
          <w:sz w:val="28"/>
        </w:rPr>
        <w:t>converting</w:t>
      </w:r>
      <w:r>
        <w:rPr>
          <w:rFonts w:hint="default" w:ascii="Times New Roman" w:hAnsi="Times New Roman" w:cs="Times New Roman"/>
          <w:spacing w:val="-1"/>
          <w:sz w:val="28"/>
        </w:rPr>
        <w:t xml:space="preserve"> </w:t>
      </w:r>
      <w:r>
        <w:rPr>
          <w:rFonts w:hint="default" w:ascii="Times New Roman" w:hAnsi="Times New Roman" w:cs="Times New Roman"/>
          <w:sz w:val="28"/>
        </w:rPr>
        <w:t>the</w:t>
      </w:r>
      <w:r>
        <w:rPr>
          <w:rFonts w:hint="default" w:ascii="Times New Roman" w:hAnsi="Times New Roman" w:cs="Times New Roman"/>
          <w:spacing w:val="-1"/>
          <w:sz w:val="28"/>
        </w:rPr>
        <w:t xml:space="preserve"> </w:t>
      </w:r>
      <w:r>
        <w:rPr>
          <w:rFonts w:hint="default" w:ascii="Times New Roman" w:hAnsi="Times New Roman" w:cs="Times New Roman"/>
          <w:sz w:val="28"/>
        </w:rPr>
        <w:t>EER</w:t>
      </w:r>
      <w:r>
        <w:rPr>
          <w:rFonts w:hint="default" w:ascii="Times New Roman" w:hAnsi="Times New Roman" w:cs="Times New Roman"/>
          <w:spacing w:val="-1"/>
          <w:sz w:val="28"/>
        </w:rPr>
        <w:t xml:space="preserve"> </w:t>
      </w:r>
      <w:r>
        <w:rPr>
          <w:rFonts w:hint="default" w:ascii="Times New Roman" w:hAnsi="Times New Roman" w:cs="Times New Roman"/>
          <w:sz w:val="28"/>
        </w:rPr>
        <w:t>to</w:t>
      </w:r>
      <w:r>
        <w:rPr>
          <w:rFonts w:hint="default" w:ascii="Times New Roman" w:hAnsi="Times New Roman" w:cs="Times New Roman"/>
          <w:spacing w:val="1"/>
          <w:sz w:val="28"/>
        </w:rPr>
        <w:t xml:space="preserve"> </w:t>
      </w:r>
      <w:r>
        <w:rPr>
          <w:rFonts w:hint="default" w:ascii="Times New Roman" w:hAnsi="Times New Roman" w:cs="Times New Roman"/>
          <w:sz w:val="28"/>
        </w:rPr>
        <w:t>a</w:t>
      </w:r>
      <w:r>
        <w:rPr>
          <w:rFonts w:hint="default" w:ascii="Times New Roman" w:hAnsi="Times New Roman" w:cs="Times New Roman"/>
          <w:spacing w:val="-4"/>
          <w:sz w:val="28"/>
        </w:rPr>
        <w:t xml:space="preserve"> </w:t>
      </w:r>
      <w:r>
        <w:rPr>
          <w:rFonts w:hint="default" w:ascii="Times New Roman" w:hAnsi="Times New Roman" w:cs="Times New Roman"/>
          <w:sz w:val="28"/>
        </w:rPr>
        <w:t>relational</w:t>
      </w:r>
      <w:r>
        <w:rPr>
          <w:rFonts w:hint="default" w:ascii="Times New Roman" w:hAnsi="Times New Roman" w:cs="Times New Roman"/>
          <w:spacing w:val="-1"/>
          <w:sz w:val="28"/>
        </w:rPr>
        <w:t xml:space="preserve"> </w:t>
      </w:r>
      <w:r>
        <w:rPr>
          <w:rFonts w:hint="default" w:ascii="Times New Roman" w:hAnsi="Times New Roman" w:cs="Times New Roman"/>
          <w:sz w:val="28"/>
        </w:rPr>
        <w:t>model,</w:t>
      </w:r>
      <w:r>
        <w:rPr>
          <w:rFonts w:hint="default" w:ascii="Times New Roman" w:hAnsi="Times New Roman" w:cs="Times New Roman"/>
          <w:spacing w:val="-1"/>
          <w:sz w:val="28"/>
        </w:rPr>
        <w:t xml:space="preserve"> </w:t>
      </w:r>
      <w:r>
        <w:rPr>
          <w:rFonts w:hint="default" w:ascii="Times New Roman" w:hAnsi="Times New Roman" w:cs="Times New Roman"/>
          <w:sz w:val="28"/>
        </w:rPr>
        <w:t>we</w:t>
      </w:r>
      <w:r>
        <w:rPr>
          <w:rFonts w:hint="default" w:ascii="Times New Roman" w:hAnsi="Times New Roman" w:cs="Times New Roman"/>
          <w:spacing w:val="-4"/>
          <w:sz w:val="28"/>
        </w:rPr>
        <w:t xml:space="preserve"> </w:t>
      </w:r>
      <w:r>
        <w:rPr>
          <w:rFonts w:hint="default" w:ascii="Times New Roman" w:hAnsi="Times New Roman" w:cs="Times New Roman"/>
          <w:sz w:val="28"/>
        </w:rPr>
        <w:t>obtained</w:t>
      </w:r>
      <w:r>
        <w:rPr>
          <w:rFonts w:hint="default" w:ascii="Times New Roman" w:hAnsi="Times New Roman" w:cs="Times New Roman"/>
          <w:spacing w:val="-4"/>
          <w:sz w:val="28"/>
        </w:rPr>
        <w:t xml:space="preserve"> </w:t>
      </w:r>
      <w:r>
        <w:rPr>
          <w:rFonts w:hint="default" w:ascii="Times New Roman" w:hAnsi="Times New Roman" w:cs="Times New Roman"/>
          <w:sz w:val="28"/>
        </w:rPr>
        <w:t>the</w:t>
      </w:r>
      <w:r>
        <w:rPr>
          <w:rFonts w:hint="default" w:ascii="Times New Roman" w:hAnsi="Times New Roman" w:cs="Times New Roman"/>
          <w:spacing w:val="-1"/>
          <w:sz w:val="28"/>
        </w:rPr>
        <w:t xml:space="preserve"> </w:t>
      </w:r>
      <w:r>
        <w:rPr>
          <w:rFonts w:hint="default" w:ascii="Times New Roman" w:hAnsi="Times New Roman" w:cs="Times New Roman"/>
          <w:sz w:val="28"/>
        </w:rPr>
        <w:t>following</w:t>
      </w:r>
      <w:r>
        <w:rPr>
          <w:rFonts w:hint="default" w:ascii="Times New Roman" w:hAnsi="Times New Roman" w:cs="Times New Roman"/>
          <w:spacing w:val="-1"/>
          <w:sz w:val="28"/>
        </w:rPr>
        <w:t xml:space="preserve"> </w:t>
      </w:r>
      <w:r>
        <w:rPr>
          <w:rFonts w:hint="default" w:ascii="Times New Roman" w:hAnsi="Times New Roman" w:cs="Times New Roman"/>
          <w:sz w:val="28"/>
        </w:rPr>
        <w:t>schema:</w:t>
      </w:r>
    </w:p>
    <w:p>
      <w:pPr>
        <w:pStyle w:val="6"/>
        <w:spacing w:before="8"/>
        <w:rPr>
          <w:rFonts w:hint="default" w:ascii="Times New Roman" w:hAnsi="Times New Roman" w:cs="Times New Roman"/>
          <w:sz w:val="25"/>
        </w:rPr>
      </w:pPr>
    </w:p>
    <w:p>
      <w:pPr>
        <w:spacing w:after="0"/>
        <w:ind w:left="2363" w:leftChars="1074" w:right="3960" w:rightChars="1800" w:firstLine="0" w:firstLineChars="0"/>
        <w:rPr>
          <w:rFonts w:hint="default" w:ascii="Times New Roman" w:hAnsi="Times New Roman" w:cs="Times New Roman"/>
          <w:sz w:val="25"/>
          <w:lang w:val="en-US"/>
        </w:rPr>
        <w:sectPr>
          <w:pgSz w:w="12240" w:h="15840"/>
          <w:pgMar w:top="1500" w:right="980" w:bottom="1260" w:left="1000" w:header="0" w:footer="1062" w:gutter="0"/>
          <w:cols w:space="720" w:num="1"/>
        </w:sectPr>
      </w:pPr>
      <w:r>
        <w:rPr>
          <w:rFonts w:hint="default" w:ascii="Times New Roman" w:hAnsi="Times New Roman" w:cs="Times New Roman"/>
          <w:sz w:val="25"/>
          <w:lang w:val="en-US"/>
        </w:rPr>
        <w:drawing>
          <wp:inline distT="0" distB="0" distL="114300" distR="114300">
            <wp:extent cx="7160260" cy="4061460"/>
            <wp:effectExtent l="0" t="0" r="15240" b="2540"/>
            <wp:docPr id="2" name="Picture 2" descr="jLZ1Rjiw4BpxAmoVtckHeBds5DSEK0E9OJX6xmp51aGaqXMf54RHVwyKZocQks9h8Ceb86SvvCwik9PkdHUrRwfo8alXt7JHE6yhLKz_JQRjtrMOM2q_Jx_Djuklyss2p8kYLiuDmMjHgI5iOOqNqf_37wVFolVR_lT_2hipM1S1RoDVhIue2ux8KP4OWNJof4WimuW0W_Jp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jLZ1Rjiw4BpxAmoVtckHeBds5DSEK0E9OJX6xmp51aGaqXMf54RHVwyKZocQks9h8Ceb86SvvCwik9PkdHUrRwfo8alXt7JHE6yhLKz_JQRjtrMOM2q_Jx_Djuklyss2p8kYLiuDmMjHgI5iOOqNqf_37wVFolVR_lT_2hipM1S1RoDVhIue2ux8KP4OWNJof4WimuW0W_JpN12"/>
                    <pic:cNvPicPr>
                      <a:picLocks noChangeAspect="1"/>
                    </pic:cNvPicPr>
                  </pic:nvPicPr>
                  <pic:blipFill>
                    <a:blip r:embed="rId8"/>
                    <a:stretch>
                      <a:fillRect/>
                    </a:stretch>
                  </pic:blipFill>
                  <pic:spPr>
                    <a:xfrm rot="16200000">
                      <a:off x="0" y="0"/>
                      <a:ext cx="7160260" cy="4061460"/>
                    </a:xfrm>
                    <a:prstGeom prst="rect">
                      <a:avLst/>
                    </a:prstGeom>
                  </pic:spPr>
                </pic:pic>
              </a:graphicData>
            </a:graphic>
          </wp:inline>
        </w:drawing>
      </w:r>
    </w:p>
    <w:p>
      <w:pPr>
        <w:pStyle w:val="2"/>
        <w:numPr>
          <w:ilvl w:val="0"/>
          <w:numId w:val="1"/>
        </w:numPr>
        <w:tabs>
          <w:tab w:val="left" w:pos="1030"/>
        </w:tabs>
        <w:spacing w:before="60" w:after="0" w:line="240" w:lineRule="auto"/>
        <w:ind w:left="1029" w:right="0" w:hanging="590"/>
        <w:jc w:val="left"/>
        <w:rPr>
          <w:rFonts w:hint="default" w:ascii="Times New Roman" w:hAnsi="Times New Roman" w:cs="Times New Roman"/>
          <w:u w:val="single" w:color="auto"/>
        </w:rPr>
      </w:pPr>
      <w:r>
        <w:rPr>
          <w:rFonts w:hint="default" w:ascii="Times New Roman" w:hAnsi="Times New Roman" w:cs="Times New Roman"/>
          <w:u w:val="single" w:color="auto"/>
        </w:rPr>
        <w:t>Normalization</w:t>
      </w:r>
    </w:p>
    <w:p>
      <w:pPr>
        <w:pStyle w:val="6"/>
        <w:rPr>
          <w:rFonts w:hint="default" w:ascii="Times New Roman" w:hAnsi="Times New Roman" w:cs="Times New Roman"/>
          <w:b/>
          <w:sz w:val="20"/>
        </w:rPr>
      </w:pPr>
    </w:p>
    <w:p>
      <w:pPr>
        <w:pStyle w:val="6"/>
        <w:spacing w:before="3"/>
        <w:rPr>
          <w:rFonts w:hint="default" w:ascii="Times New Roman" w:hAnsi="Times New Roman" w:cs="Times New Roman"/>
          <w:b/>
          <w:sz w:val="20"/>
        </w:rPr>
      </w:pPr>
    </w:p>
    <w:p>
      <w:pPr>
        <w:spacing w:before="0" w:line="321" w:lineRule="exact"/>
        <w:ind w:left="440" w:right="0" w:firstLine="0"/>
        <w:jc w:val="left"/>
        <w:rPr>
          <w:rFonts w:hint="default" w:ascii="Times New Roman" w:hAnsi="Times New Roman" w:cs="Times New Roman"/>
          <w:color w:val="212121"/>
          <w:spacing w:val="-4"/>
          <w:sz w:val="28"/>
          <w:lang w:val="en-US"/>
        </w:rPr>
      </w:pPr>
      <w:r>
        <w:rPr>
          <w:rFonts w:hint="default" w:ascii="Times New Roman" w:hAnsi="Times New Roman" w:cs="Times New Roman"/>
          <w:color w:val="212121"/>
          <w:sz w:val="28"/>
        </w:rPr>
        <w:t>In</w:t>
      </w:r>
      <w:r>
        <w:rPr>
          <w:rFonts w:hint="default" w:ascii="Times New Roman" w:hAnsi="Times New Roman" w:cs="Times New Roman"/>
          <w:color w:val="212121"/>
          <w:spacing w:val="-1"/>
          <w:sz w:val="28"/>
        </w:rPr>
        <w:t xml:space="preserve"> </w:t>
      </w:r>
      <w:r>
        <w:rPr>
          <w:rFonts w:hint="default" w:ascii="Times New Roman" w:hAnsi="Times New Roman" w:cs="Times New Roman"/>
          <w:color w:val="212121"/>
          <w:sz w:val="28"/>
        </w:rPr>
        <w:t>our</w:t>
      </w:r>
      <w:r>
        <w:rPr>
          <w:rFonts w:hint="default" w:ascii="Times New Roman" w:hAnsi="Times New Roman" w:cs="Times New Roman"/>
          <w:color w:val="212121"/>
          <w:spacing w:val="-2"/>
          <w:sz w:val="28"/>
        </w:rPr>
        <w:t xml:space="preserve"> </w:t>
      </w:r>
      <w:r>
        <w:rPr>
          <w:rFonts w:hint="default" w:ascii="Times New Roman" w:hAnsi="Times New Roman" w:cs="Times New Roman"/>
          <w:color w:val="212121"/>
          <w:sz w:val="28"/>
        </w:rPr>
        <w:t>project,</w:t>
      </w:r>
      <w:r>
        <w:rPr>
          <w:rFonts w:hint="default" w:ascii="Times New Roman" w:hAnsi="Times New Roman" w:cs="Times New Roman"/>
          <w:color w:val="212121"/>
          <w:spacing w:val="-4"/>
          <w:sz w:val="28"/>
        </w:rPr>
        <w:t xml:space="preserve"> </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Normalization </w:t>
      </w:r>
    </w:p>
    <w:p>
      <w:pPr>
        <w:shd w:val="clear" w:fill="333333"/>
        <w:rPr>
          <w:rFonts w:hint="default" w:ascii="Times New Roman" w:hAnsi="Times New Roman" w:cs="Times New Roman"/>
          <w:sz w:val="28"/>
          <w:szCs w:val="28"/>
          <w:u w:val="none" w:color="auto"/>
          <w:lang w:val="en-US"/>
        </w:rPr>
      </w:pP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-- 1NF to 3NF </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We are moving from the original form (which can be considered a form of 1NF where AccountPlanDetails is a multi-valued attribute) to at least the </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Third Normal Form (3NF) by splitting the AccountPlanDetails into a separate table.</w:t>
      </w:r>
    </w:p>
    <w:p>
      <w:pPr>
        <w:shd w:val="clear" w:fill="333333"/>
        <w:rPr>
          <w:rFonts w:hint="default" w:ascii="Times New Roman" w:hAnsi="Times New Roman" w:cs="Times New Roman"/>
          <w:sz w:val="28"/>
          <w:szCs w:val="28"/>
          <w:u w:val="none" w:color="auto"/>
          <w:lang w:val="en-US"/>
        </w:rPr>
      </w:pP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Step 1: Create a new table for account plan details</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CREATE TABLE AccountPlanDetails (</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PlanID INT AUTO_INCREMENT PRIMARY KEY,</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AccountID VARCHAR(25),</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PlanName VARCHAR(50),</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PlanDescription VARCHAR(255),</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FOREIGN KEY (AccountID) REFERENCES Account (Account)</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w:t>
      </w:r>
    </w:p>
    <w:p>
      <w:pPr>
        <w:shd w:val="clear" w:fill="333333"/>
        <w:rPr>
          <w:rFonts w:hint="default" w:ascii="Times New Roman" w:hAnsi="Times New Roman" w:cs="Times New Roman"/>
          <w:sz w:val="28"/>
          <w:szCs w:val="28"/>
          <w:u w:val="none" w:color="auto"/>
          <w:lang w:val="en-US"/>
        </w:rPr>
      </w:pP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SELECT * FROM Account;</w:t>
      </w:r>
    </w:p>
    <w:p>
      <w:pPr>
        <w:shd w:val="clear" w:fill="333333"/>
        <w:rPr>
          <w:rFonts w:hint="default" w:ascii="Times New Roman" w:hAnsi="Times New Roman" w:cs="Times New Roman"/>
          <w:sz w:val="28"/>
          <w:szCs w:val="28"/>
          <w:u w:val="none" w:color="auto"/>
          <w:lang w:val="en-US"/>
        </w:rPr>
      </w:pP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Step 2: Remove AccountPlanDetails column from the Account table</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ALTER TABLE Account DROP COLUMN AccountPlanDetails;</w:t>
      </w:r>
    </w:p>
    <w:p>
      <w:pPr>
        <w:shd w:val="clear" w:fill="333333"/>
        <w:rPr>
          <w:rFonts w:hint="default" w:ascii="Times New Roman" w:hAnsi="Times New Roman" w:cs="Times New Roman"/>
          <w:sz w:val="28"/>
          <w:szCs w:val="28"/>
          <w:u w:val="none" w:color="auto"/>
          <w:lang w:val="en-US"/>
        </w:rPr>
      </w:pP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Step 3: Add foreign key constraint to link AccountPlanDetails with Account</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ALTER TABLE AccountPlanDetails ADD CONSTRAINT FK_AccountPlanDetails_Account FOREIGN KEY (AccountID) REFERENCES Account (Account);</w:t>
      </w:r>
    </w:p>
    <w:p>
      <w:pPr>
        <w:shd w:val="clear" w:fill="333333"/>
        <w:rPr>
          <w:rFonts w:hint="default" w:ascii="Times New Roman" w:hAnsi="Times New Roman" w:cs="Times New Roman"/>
          <w:sz w:val="28"/>
          <w:szCs w:val="28"/>
          <w:u w:val="none" w:color="auto"/>
          <w:lang w:val="en-US"/>
        </w:rPr>
      </w:pP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Insert sample data into the AccountPlanDetails table</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INSERT INTO AccountPlanDetails (AccountID, PlanName, PlanDescription) </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VALUES </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('ACC001', 'Unlimited Data', 'xyz'),</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('ACC002', 'Basic Plan', 'abc'),</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('ACC003', 'Premium Plan', 'ask'),</w:t>
      </w: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 xml:space="preserve">  ('ACC004', 'Family Plan', 'aws');</w:t>
      </w:r>
    </w:p>
    <w:p>
      <w:pPr>
        <w:shd w:val="clear" w:fill="333333"/>
        <w:rPr>
          <w:rFonts w:hint="default" w:ascii="Times New Roman" w:hAnsi="Times New Roman" w:cs="Times New Roman"/>
          <w:sz w:val="28"/>
          <w:szCs w:val="28"/>
          <w:u w:val="none" w:color="auto"/>
          <w:lang w:val="en-US"/>
        </w:rPr>
      </w:pPr>
    </w:p>
    <w:p>
      <w:pPr>
        <w:shd w:val="clear" w:fill="333333"/>
        <w:rPr>
          <w:rFonts w:hint="default" w:ascii="Times New Roman" w:hAnsi="Times New Roman" w:cs="Times New Roman"/>
          <w:sz w:val="28"/>
          <w:szCs w:val="28"/>
          <w:u w:val="none" w:color="auto"/>
          <w:lang w:val="en-US"/>
        </w:rPr>
      </w:pPr>
      <w:r>
        <w:rPr>
          <w:rFonts w:hint="default" w:ascii="Times New Roman" w:hAnsi="Times New Roman" w:cs="Times New Roman"/>
          <w:sz w:val="28"/>
          <w:szCs w:val="28"/>
          <w:u w:val="none" w:color="auto"/>
          <w:lang w:val="en-US"/>
        </w:rPr>
        <w:t>SELECT * FROM AccountPlanDetails;</w:t>
      </w:r>
    </w:p>
    <w:p>
      <w:pPr>
        <w:shd w:val="clear" w:fill="333333"/>
        <w:rPr>
          <w:rFonts w:hint="default" w:ascii="Times New Roman" w:hAnsi="Times New Roman" w:cs="Times New Roman"/>
          <w:sz w:val="28"/>
          <w:szCs w:val="28"/>
          <w:u w:val="none" w:color="auto"/>
          <w:lang w:val="en-US"/>
        </w:rPr>
      </w:pPr>
      <w:r>
        <w:rPr>
          <w:rFonts w:hint="default" w:cs="Times New Roman"/>
          <w:sz w:val="28"/>
          <w:szCs w:val="28"/>
          <w:u w:val="none" w:color="auto"/>
          <w:lang w:val="en-US"/>
        </w:rPr>
        <w:t>SELECT * FROM Account;</w:t>
      </w:r>
    </w:p>
    <w:p>
      <w:pPr>
        <w:spacing w:before="88"/>
        <w:ind w:left="440" w:right="0" w:firstLine="0"/>
        <w:jc w:val="left"/>
        <w:rPr>
          <w:rFonts w:hint="default" w:ascii="Times New Roman" w:hAnsi="Times New Roman" w:cs="Times New Roman"/>
          <w:color w:val="212121"/>
          <w:sz w:val="28"/>
        </w:rPr>
      </w:pPr>
      <w:r>
        <w:rPr>
          <w:rFonts w:hint="default" w:cs="Times New Roman"/>
          <w:color w:val="212121"/>
          <w:sz w:val="28"/>
          <w:lang w:val="en-US"/>
        </w:rPr>
        <w:t>Before Splitting the tables</w:t>
      </w:r>
      <w:r>
        <w:rPr>
          <w:rFonts w:hint="default" w:ascii="Times New Roman" w:hAnsi="Times New Roman" w:cs="Times New Roman"/>
          <w:color w:val="212121"/>
          <w:sz w:val="28"/>
        </w:rPr>
        <w:t>:</w:t>
      </w:r>
    </w:p>
    <w:p>
      <w:pPr>
        <w:spacing w:before="88"/>
        <w:ind w:left="720" w:leftChars="0" w:right="0" w:firstLine="0"/>
        <w:jc w:val="left"/>
        <w:rPr>
          <w:rFonts w:hint="default" w:cs="Times New Roman"/>
          <w:color w:val="212121"/>
          <w:sz w:val="28"/>
          <w:lang w:val="en-US"/>
        </w:rPr>
      </w:pPr>
      <w:r>
        <w:rPr>
          <w:rFonts w:hint="default" w:cs="Times New Roman"/>
          <w:color w:val="212121"/>
          <w:sz w:val="28"/>
          <w:lang w:val="en-US"/>
        </w:rPr>
        <w:t>Table Account</w:t>
      </w:r>
    </w:p>
    <w:p>
      <w:pPr>
        <w:spacing w:before="88"/>
        <w:ind w:left="1440" w:leftChars="0" w:right="0" w:firstLine="0"/>
        <w:jc w:val="left"/>
        <w:rPr>
          <w:rFonts w:hint="default" w:cs="Times New Roman"/>
          <w:color w:val="212121"/>
          <w:sz w:val="28"/>
          <w:lang w:val="en-US"/>
        </w:rPr>
      </w:pPr>
      <w:r>
        <w:drawing>
          <wp:inline distT="0" distB="0" distL="114300" distR="114300">
            <wp:extent cx="4114800" cy="107632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4114800" cy="1076325"/>
                    </a:xfrm>
                    <a:prstGeom prst="rect">
                      <a:avLst/>
                    </a:prstGeom>
                    <a:noFill/>
                    <a:ln>
                      <a:noFill/>
                    </a:ln>
                  </pic:spPr>
                </pic:pic>
              </a:graphicData>
            </a:graphic>
          </wp:inline>
        </w:drawing>
      </w:r>
      <w:bookmarkStart w:id="0" w:name="_GoBack"/>
      <w:bookmarkEnd w:id="0"/>
    </w:p>
    <w:p>
      <w:pPr>
        <w:spacing w:before="88"/>
        <w:ind w:left="440" w:right="0" w:firstLine="0"/>
        <w:jc w:val="left"/>
        <w:rPr>
          <w:rFonts w:hint="default" w:ascii="Times New Roman" w:hAnsi="Times New Roman" w:cs="Times New Roman"/>
          <w:color w:val="212121"/>
          <w:sz w:val="28"/>
        </w:rPr>
      </w:pPr>
      <w:r>
        <w:rPr>
          <w:rFonts w:hint="default" w:cs="Times New Roman"/>
          <w:color w:val="212121"/>
          <w:sz w:val="28"/>
          <w:lang w:val="en-US"/>
        </w:rPr>
        <w:br w:type="textWrapping"/>
      </w:r>
      <w:r>
        <w:rPr>
          <w:rFonts w:hint="default" w:cs="Times New Roman"/>
          <w:color w:val="212121"/>
          <w:sz w:val="28"/>
          <w:lang w:val="en-US"/>
        </w:rPr>
        <w:t>After Splitting the tables</w:t>
      </w:r>
      <w:r>
        <w:rPr>
          <w:rFonts w:hint="default" w:ascii="Times New Roman" w:hAnsi="Times New Roman" w:cs="Times New Roman"/>
          <w:color w:val="212121"/>
          <w:sz w:val="28"/>
        </w:rPr>
        <w:t>:</w:t>
      </w:r>
    </w:p>
    <w:p>
      <w:pPr>
        <w:spacing w:before="88"/>
        <w:ind w:left="720" w:leftChars="0" w:right="0" w:firstLine="0"/>
        <w:jc w:val="left"/>
        <w:rPr>
          <w:rFonts w:hint="default" w:cs="Times New Roman"/>
          <w:color w:val="212121"/>
          <w:sz w:val="28"/>
          <w:lang w:val="en-US"/>
        </w:rPr>
      </w:pPr>
      <w:r>
        <w:rPr>
          <w:rFonts w:hint="default" w:cs="Times New Roman"/>
          <w:color w:val="212121"/>
          <w:sz w:val="28"/>
          <w:lang w:val="en-US"/>
        </w:rPr>
        <w:t>Table AccountPlanDetails</w:t>
      </w:r>
    </w:p>
    <w:p>
      <w:pPr>
        <w:spacing w:before="88"/>
        <w:ind w:left="1440" w:leftChars="0" w:right="0" w:firstLine="0"/>
        <w:jc w:val="left"/>
      </w:pPr>
      <w:r>
        <w:drawing>
          <wp:inline distT="0" distB="0" distL="114300" distR="114300">
            <wp:extent cx="3038475" cy="102870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3038475" cy="1028700"/>
                    </a:xfrm>
                    <a:prstGeom prst="rect">
                      <a:avLst/>
                    </a:prstGeom>
                    <a:noFill/>
                    <a:ln>
                      <a:noFill/>
                    </a:ln>
                  </pic:spPr>
                </pic:pic>
              </a:graphicData>
            </a:graphic>
          </wp:inline>
        </w:drawing>
      </w:r>
    </w:p>
    <w:p>
      <w:pPr>
        <w:spacing w:before="88"/>
        <w:ind w:left="720" w:leftChars="0" w:right="0" w:firstLine="0"/>
        <w:jc w:val="left"/>
        <w:rPr>
          <w:rFonts w:hint="default"/>
          <w:sz w:val="28"/>
          <w:szCs w:val="28"/>
          <w:lang w:val="en-US"/>
        </w:rPr>
      </w:pPr>
      <w:r>
        <w:rPr>
          <w:rFonts w:hint="default"/>
          <w:sz w:val="28"/>
          <w:szCs w:val="28"/>
          <w:lang w:val="en-US"/>
        </w:rPr>
        <w:t>Table Account</w:t>
      </w:r>
    </w:p>
    <w:p>
      <w:pPr>
        <w:spacing w:before="88"/>
        <w:ind w:left="1440" w:leftChars="0" w:right="0" w:firstLine="0"/>
        <w:jc w:val="left"/>
      </w:pPr>
      <w:r>
        <w:drawing>
          <wp:inline distT="0" distB="0" distL="114300" distR="114300">
            <wp:extent cx="3067050" cy="962025"/>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3067050" cy="962025"/>
                    </a:xfrm>
                    <a:prstGeom prst="rect">
                      <a:avLst/>
                    </a:prstGeom>
                    <a:noFill/>
                    <a:ln>
                      <a:noFill/>
                    </a:ln>
                  </pic:spPr>
                </pic:pic>
              </a:graphicData>
            </a:graphic>
          </wp:inline>
        </w:drawing>
      </w:r>
    </w:p>
    <w:p>
      <w:pPr>
        <w:spacing w:before="88"/>
        <w:ind w:left="440" w:right="0" w:firstLine="0"/>
        <w:jc w:val="left"/>
        <w:rPr>
          <w:rFonts w:hint="default"/>
        </w:rPr>
      </w:pPr>
    </w:p>
    <w:p>
      <w:pPr>
        <w:spacing w:before="0"/>
        <w:ind w:left="440" w:right="0" w:firstLine="0"/>
        <w:jc w:val="left"/>
        <w:rPr>
          <w:rFonts w:hint="default" w:ascii="Times New Roman" w:hAnsi="Times New Roman" w:cs="Times New Roman"/>
          <w:sz w:val="28"/>
        </w:rPr>
      </w:pPr>
      <w:r>
        <w:rPr>
          <w:rFonts w:hint="default" w:ascii="Times New Roman" w:hAnsi="Times New Roman" w:cs="Times New Roman"/>
          <w:color w:val="212121"/>
          <w:sz w:val="28"/>
        </w:rPr>
        <w:t>Thus,</w:t>
      </w:r>
      <w:r>
        <w:rPr>
          <w:rFonts w:hint="default" w:ascii="Times New Roman" w:hAnsi="Times New Roman" w:cs="Times New Roman"/>
          <w:color w:val="212121"/>
          <w:spacing w:val="-2"/>
          <w:sz w:val="28"/>
        </w:rPr>
        <w:t xml:space="preserve"> </w:t>
      </w:r>
      <w:r>
        <w:rPr>
          <w:rFonts w:hint="default" w:ascii="Times New Roman" w:hAnsi="Times New Roman" w:cs="Times New Roman"/>
          <w:color w:val="212121"/>
          <w:sz w:val="28"/>
        </w:rPr>
        <w:t>the</w:t>
      </w:r>
      <w:r>
        <w:rPr>
          <w:rFonts w:hint="default" w:ascii="Times New Roman" w:hAnsi="Times New Roman" w:cs="Times New Roman"/>
          <w:color w:val="212121"/>
          <w:spacing w:val="-1"/>
          <w:sz w:val="28"/>
        </w:rPr>
        <w:t xml:space="preserve"> </w:t>
      </w:r>
      <w:r>
        <w:rPr>
          <w:rFonts w:hint="default" w:ascii="Times New Roman" w:hAnsi="Times New Roman" w:cs="Times New Roman"/>
          <w:color w:val="212121"/>
          <w:sz w:val="28"/>
        </w:rPr>
        <w:t>table has</w:t>
      </w:r>
      <w:r>
        <w:rPr>
          <w:rFonts w:hint="default" w:ascii="Times New Roman" w:hAnsi="Times New Roman" w:cs="Times New Roman"/>
          <w:color w:val="212121"/>
          <w:spacing w:val="-4"/>
          <w:sz w:val="28"/>
        </w:rPr>
        <w:t xml:space="preserve"> </w:t>
      </w:r>
      <w:r>
        <w:rPr>
          <w:rFonts w:hint="default" w:ascii="Times New Roman" w:hAnsi="Times New Roman" w:cs="Times New Roman"/>
          <w:color w:val="212121"/>
          <w:sz w:val="28"/>
        </w:rPr>
        <w:t>been</w:t>
      </w:r>
      <w:r>
        <w:rPr>
          <w:rFonts w:hint="default" w:ascii="Times New Roman" w:hAnsi="Times New Roman" w:cs="Times New Roman"/>
          <w:color w:val="212121"/>
          <w:spacing w:val="-1"/>
          <w:sz w:val="28"/>
        </w:rPr>
        <w:t xml:space="preserve"> </w:t>
      </w:r>
      <w:r>
        <w:rPr>
          <w:rFonts w:hint="default" w:ascii="Times New Roman" w:hAnsi="Times New Roman" w:cs="Times New Roman"/>
          <w:color w:val="212121"/>
          <w:sz w:val="28"/>
        </w:rPr>
        <w:t>Normalized</w:t>
      </w:r>
      <w:r>
        <w:rPr>
          <w:rFonts w:hint="default" w:ascii="Times New Roman" w:hAnsi="Times New Roman" w:cs="Times New Roman"/>
          <w:color w:val="212121"/>
          <w:spacing w:val="-1"/>
          <w:sz w:val="28"/>
        </w:rPr>
        <w:t xml:space="preserve"> </w:t>
      </w:r>
      <w:r>
        <w:rPr>
          <w:rFonts w:hint="default" w:ascii="Times New Roman" w:hAnsi="Times New Roman" w:cs="Times New Roman"/>
          <w:color w:val="212121"/>
          <w:sz w:val="28"/>
        </w:rPr>
        <w:t>into</w:t>
      </w:r>
      <w:r>
        <w:rPr>
          <w:rFonts w:hint="default" w:ascii="Times New Roman" w:hAnsi="Times New Roman" w:cs="Times New Roman"/>
          <w:color w:val="212121"/>
          <w:spacing w:val="-4"/>
          <w:sz w:val="28"/>
        </w:rPr>
        <w:t xml:space="preserve"> </w:t>
      </w:r>
      <w:r>
        <w:rPr>
          <w:rFonts w:hint="default" w:ascii="Times New Roman" w:hAnsi="Times New Roman" w:cs="Times New Roman"/>
          <w:color w:val="212121"/>
          <w:sz w:val="28"/>
        </w:rPr>
        <w:t>3NF</w:t>
      </w:r>
      <w:r>
        <w:rPr>
          <w:rFonts w:hint="default" w:ascii="Times New Roman" w:hAnsi="Times New Roman" w:cs="Times New Roman"/>
          <w:color w:val="212121"/>
          <w:spacing w:val="-1"/>
          <w:sz w:val="28"/>
        </w:rPr>
        <w:t xml:space="preserve"> </w:t>
      </w:r>
      <w:r>
        <w:rPr>
          <w:rFonts w:hint="default" w:ascii="Times New Roman" w:hAnsi="Times New Roman" w:cs="Times New Roman"/>
          <w:color w:val="212121"/>
          <w:sz w:val="28"/>
        </w:rPr>
        <w:t>form.</w:t>
      </w:r>
    </w:p>
    <w:p>
      <w:pPr>
        <w:pStyle w:val="6"/>
        <w:rPr>
          <w:rFonts w:hint="default" w:ascii="Times New Roman" w:hAnsi="Times New Roman" w:cs="Times New Roman"/>
          <w:sz w:val="28"/>
        </w:rPr>
      </w:pPr>
    </w:p>
    <w:p>
      <w:pPr>
        <w:rPr>
          <w:rFonts w:hint="default" w:ascii="Times New Roman" w:hAnsi="Times New Roman" w:cs="Times New Roman"/>
          <w:u w:val="single" w:color="auto"/>
        </w:rPr>
      </w:pPr>
      <w:r>
        <w:rPr>
          <w:rFonts w:hint="default" w:ascii="Times New Roman" w:hAnsi="Times New Roman" w:cs="Times New Roman"/>
          <w:u w:val="single" w:color="auto"/>
        </w:rPr>
        <w:br w:type="page"/>
      </w:r>
    </w:p>
    <w:p>
      <w:pPr>
        <w:pStyle w:val="2"/>
        <w:numPr>
          <w:ilvl w:val="0"/>
          <w:numId w:val="1"/>
        </w:numPr>
        <w:tabs>
          <w:tab w:val="left" w:pos="1216"/>
        </w:tabs>
        <w:spacing w:before="0" w:after="0" w:line="240" w:lineRule="auto"/>
        <w:ind w:left="1215" w:right="0" w:hanging="776"/>
        <w:jc w:val="left"/>
        <w:rPr>
          <w:rFonts w:hint="default" w:ascii="Times New Roman" w:hAnsi="Times New Roman" w:cs="Times New Roman"/>
          <w:u w:val="single" w:color="auto"/>
        </w:rPr>
      </w:pPr>
      <w:r>
        <w:rPr>
          <w:rFonts w:hint="default" w:ascii="Times New Roman" w:hAnsi="Times New Roman" w:cs="Times New Roman"/>
          <w:u w:val="single" w:color="auto"/>
        </w:rPr>
        <w:t>SQL</w:t>
      </w:r>
      <w:r>
        <w:rPr>
          <w:rFonts w:hint="default" w:ascii="Times New Roman" w:hAnsi="Times New Roman" w:cs="Times New Roman"/>
          <w:spacing w:val="-4"/>
          <w:u w:val="single" w:color="auto"/>
        </w:rPr>
        <w:t xml:space="preserve"> </w:t>
      </w:r>
      <w:r>
        <w:rPr>
          <w:rFonts w:hint="default" w:ascii="Times New Roman" w:hAnsi="Times New Roman" w:cs="Times New Roman"/>
          <w:u w:val="single" w:color="auto"/>
        </w:rPr>
        <w:t>Queries</w:t>
      </w:r>
    </w:p>
    <w:p>
      <w:pPr>
        <w:pStyle w:val="6"/>
        <w:spacing w:before="1"/>
        <w:rPr>
          <w:rFonts w:hint="default" w:ascii="Times New Roman" w:hAnsi="Times New Roman" w:cs="Times New Roman"/>
          <w:b/>
          <w:sz w:val="16"/>
        </w:rPr>
      </w:pPr>
    </w:p>
    <w:p>
      <w:pPr>
        <w:pStyle w:val="3"/>
        <w:spacing w:before="90"/>
        <w:ind w:left="440"/>
        <w:rPr>
          <w:rFonts w:hint="default" w:cs="Times New Roman"/>
          <w:color w:val="212121"/>
          <w:sz w:val="28"/>
          <w:szCs w:val="28"/>
          <w:lang w:val="en-US"/>
        </w:rPr>
      </w:pPr>
      <w:r>
        <w:rPr>
          <w:rFonts w:hint="default" w:cs="Times New Roman"/>
          <w:color w:val="212121"/>
          <w:sz w:val="28"/>
          <w:szCs w:val="28"/>
          <w:lang w:val="en-US"/>
        </w:rPr>
        <w:t xml:space="preserve">Behold, </w:t>
      </w:r>
    </w:p>
    <w:p>
      <w:pPr>
        <w:pStyle w:val="3"/>
        <w:spacing w:before="90"/>
        <w:ind w:left="440"/>
        <w:rPr>
          <w:rFonts w:hint="default" w:ascii="Times New Roman" w:hAnsi="Times New Roman" w:cs="Times New Roman"/>
          <w:color w:val="212121"/>
          <w:sz w:val="28"/>
          <w:szCs w:val="28"/>
        </w:rPr>
      </w:pPr>
      <w:r>
        <w:rPr>
          <w:rFonts w:hint="default" w:ascii="Times New Roman" w:hAnsi="Times New Roman" w:cs="Times New Roman"/>
          <w:color w:val="212121"/>
          <w:sz w:val="28"/>
          <w:szCs w:val="28"/>
        </w:rPr>
        <w:t>The</w:t>
      </w:r>
      <w:r>
        <w:rPr>
          <w:rFonts w:hint="default" w:ascii="Times New Roman" w:hAnsi="Times New Roman" w:cs="Times New Roman"/>
          <w:color w:val="212121"/>
          <w:spacing w:val="-3"/>
          <w:sz w:val="28"/>
          <w:szCs w:val="28"/>
        </w:rPr>
        <w:t xml:space="preserve"> </w:t>
      </w:r>
      <w:r>
        <w:rPr>
          <w:rFonts w:hint="default" w:ascii="Times New Roman" w:hAnsi="Times New Roman" w:cs="Times New Roman"/>
          <w:color w:val="212121"/>
          <w:sz w:val="28"/>
          <w:szCs w:val="28"/>
        </w:rPr>
        <w:t>code:</w:t>
      </w:r>
    </w:p>
    <w:p>
      <w:pPr>
        <w:pStyle w:val="3"/>
        <w:spacing w:before="90"/>
        <w:ind w:left="440"/>
        <w:rPr>
          <w:rFonts w:hint="default" w:ascii="Times New Roman" w:hAnsi="Times New Roman" w:cs="Times New Roman"/>
          <w:color w:val="212121"/>
          <w:sz w:val="28"/>
          <w:szCs w:val="28"/>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DATABASE project_new;</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USE project_new;</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TABLE Customer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CustomerID VARCHAR(25) PRIMARY KEY,</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CustomerAddress VARCHAR(50),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CustomerName VARCHAR(50),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CustomerContact VARCHAR(50)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TABLE Account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Account VARCHAR(25) PRIMARY KEY,</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CustomerID VARCHAR(25),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AccountPlanDetails VARCHAR(50),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BillingInfo VARCHAR(255),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AccountType VARCHAR(50),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FOREIGN KEY (CustomerID) REFERENCES Customer (CustomerID)</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TABLE Router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RouterID VARCHAR(25) PRIMARY KEY,</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CustomerID VARCHAR(25),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MACAddress VARCHAR(20),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RouterModel VARCHAR(25),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RouterInstallationDate DATE,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FOREIGN KEY (CustomerID) REFERENCES Customer (CustomerID)</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TABLE NetworkNodes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NodeID INT(25) PRIMARY KEY,</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RouterID VARCHAR(25),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ConnectionType VARCHAR(25),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LOCATION VARCHAR(50),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FOREIGN KEY (RouterID) REFERENCES Router (RouterID)</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TABLE Subscription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SubscriptionID VARCHAR(25) PRIMARY KEY,</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AccountID VARCHAR(25),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SubscriptionStartDate DATE,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SubscriptionEndDate DATE,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SubscriptionIDataLimit VARCHAR(50),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SubscriptionCost INT(50),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FOREIGN KEY (AccountID) REFERENCES Account (Account)</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TABLE ServiceRequest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ServiceRequestID VARCHAR(25) PRIMARY KEY,</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CustomerID VARCHAR(25),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ReqDate DATE,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ServiceStatus VARCHAR(25),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ServiceDescription VARCHAR(100),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FOREIGN KEY (CustomerID) REFERENCES Customer (CustomerID)</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TABLE Tickets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TicketID VARCHAR(25) PRIMARY KEY,</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ServiceRequestID VARCHAR(25),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TicketStatus VARCHAR(25),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TicketDescription VARCHAR(25),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TicketPriority INT(5),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TicketDate DATE,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FOREIGN KEY (ServiceRequestID) REFERENCES ServiceRequest (ServiceRequestID)</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TABLE Payment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PaymentID VARCHAR(25) PRIMARY KEY,</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AccountID VARCHAR(25),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PaymentDueDate DATE,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PaymentAmount INT(50),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FOREIGN KEY (AccountID) REFERENCES Account (Account)</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TABLE Invoice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InvoiceID VARCHAR(25) PRIMARY KEY,</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AccountID VARCHAR(25),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InvoiceDate DATE,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InvoiceTotalAmount INT(50),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FOREIGN KEY (AccountID) REFERENCES Account (Account)</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TABLE Address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AddressID VARCHAR(25) PRIMARY KEY,</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CustomerID VARCHAR(25),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Street VARCHAR(50),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City VARCHAR(50),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Location VARCHAR(50),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PinCode VARCHAR(50),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Area VARCHAR(50),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FOREIGN KEY (CustomerID) REFERENCES Customer (CustomerID)</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Additional data for the Customer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INSERT INTO Customer (CustomerID, CustomerAddress, CustomerName, CustomerContact)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VALUES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('CUST001', '123 Main St', 'John Doe', '123-456-7890'),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('CUST002', '456 Oak St', 'Jane Smith', '987-654-3210'),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('CUST003', '789 Pine St', 'Alice Johnson', '555-123-4567'),</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('CUST004', '321 Cedar St', 'Bob Miller', '555-987-6543');</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Additional data for the Address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INSERT INTO Address (AddressID, CustomerID, Street, City, Location, PinCode, Area)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VALUES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('ADDR001', 'CUST001', '123 Main St', 'City1', 'Location1', '12345', 'Downtown'),</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('ADDR002', 'CUST002', '456 Oak St', 'City2', 'Location2', '54321', 'Suburbia'),</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('ADDR003', 'CUST003', '789 Pine St', 'City2', 'Location2', '54321', 'Suburbia'),</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('ADDR004', 'CUST004', '321 Cedar St', 'City1', 'Location1', '12345', 'Downtown');</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 Additional data for the Account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INSERT INTO Account (Account, CustomerID, AccountPlanDetails, BillingInfo, AccountType)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VALUES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('ACC001', 'CUST001', 'Unlimited Data', 'Credit Card', 'Premium'),</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('ACC002', 'CUST002', 'Basic Plan', 'Bank Transfer', 'Standard'),</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('ACC003', 'CUST003', 'Premium Plan', 'PayPal', 'Premium'),</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('ACC004', 'CUST004', 'Family Plan', 'Credit Card', 'Standard');</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Additional data for the Router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INSERT INTO Router (RouterID, CustomerID, MACAddress, RouterModel, RouterInstallationDate)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VALUES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('ROUT001', 'CUST001', '12:34:56:78:90:AB', 'Model X', '2023-05-01'),</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('ROUT002', 'CUST002', 'AB:CD:EF:12:34:56', 'Model Y', '2023-06-01'),</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('ROUT003', 'CUST003', 'EF:CD:AB:90:78:56', 'Model Z', '2023-07-01'),</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('ROUT004', 'CUST004', '56:34:12:AB:EF:CD', 'Model X', '2023-07-15');</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Additional data for the NetworkNodes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INSERT INTO NetworkNodes (NodeID, RouterID, ConnectionType, LOCATION)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VALUES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(1, 'ROUT001', 'Wired', 'Living Room'),</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(2, 'ROUT002', 'Wireless', 'Bedroom'),</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(3, 'ROUT003', 'Wireless', 'Office'),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(4, 'ROUT004', 'Wired', 'Living Room');</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Additional data for the Subscription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INSERT INTO Subscription (SubscriptionID, AccountID, SubscriptionStartDate, SubscriptionEndDate, SubscriptionIDataLimit, SubscriptionCost)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VALUES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('SUBS001', 'ACC001', '2023-05-01', '2024-05-01', 'Unlimited', 1200),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('SUBS002', 'ACC002', '2023-06-01', '2024-06-01', 'Basic', 600),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('SUBS003', 'ACC003', '2023-07-01', '2024-07-01', 'Basic', 900),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('SUBS004', 'ACC004', '2023-07-15', '2024-07-15', 'Unlimited', 1200);</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Additional data for the ServiceRequest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INSERT INTO ServiceRequest (ServiceRequestID, CustomerID, ReqDate, ServiceStatus, ServiceDescription)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VALUES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('SRVREQ001', 'CUST001', '2023-05-01', 'Open', 'Internet connectivity issue'),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('SRVREQ002', 'CUST002', '2023-06-01', 'Closed', 'Router setup'),</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('SRVREQ003', 'CUST003', '2023-07-01', 'Open', 'Internet speed issue'),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('SRVREQ004', 'CUST004', '2023-07-15', 'Closed', 'Router firmware update');</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Additional data for the Tickets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INSERT INTO Tickets (TicketID, ServiceRequestID, TicketStatus, TicketDescription, TicketPriority, TicketDate)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VALUES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('TICK001', 'SRVREQ001', 'Open', 'Issue with connection', 1, '2023-05-01'),</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('TICK002', 'SRVREQ002', 'Closed', 'Router setup', 2, '2023-06-01'),</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('TICK003', 'SRVREQ003', 'Open', 'Slow connection', 1, '2023-07-01'),</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('TICK004', 'SRVREQ004', 'Closed', 'Router upgrade', 2, '2023-07-15');</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Additional data for the Payment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INSERT INTO Payment (PaymentID, AccountID, PaymentDueDate, PaymentAmount)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VALUES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('PAY001', 'ACC001', '2023-05-31', 100),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('PAY002', 'ACC002', '2023-06-15', 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('PAY003', 'ACC003', '2023-07-01', 80),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('PAY004', 'ACC004', '2023-07-15', 60);</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Additional data for the Invoice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INSERT INTO Invoice (InvoiceID, AccountID, InvoiceDate, InvoiceTotalAmount)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VALUES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('INV001', 'ACC001', '2023-05-01', 120),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('INV002', 'ACC002', '2023-06-01', 60),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('INV003', 'ACC003', '2023-07-01', 85),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('INV004', 'ACC004', '2023-07-15', 65);</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Show All Tables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SHOW TABLES;</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SELECT all records from the Customer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Customer;</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SELECT all records from the Account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Account;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SELECT all records from the Router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Router;</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SELECT all records from the NetworkNodeSs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NetworkNodes;</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SELECT all records from the Subscription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Subscription;</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SELECT all records from the ServiceRequest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ServiceRequest;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SELECT all records from the Tickets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Tickets;</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SELECT all records from the Payment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Payment;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SELECT all records from the Invoice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Invoice;</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SELECT all records from the Address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Address;</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Normalization </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-- 1NF to 3NF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We are moving from the original form (which can be considered a form of 1NF where AccountPlanDetails is a multi-valued attribute) to at least the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Third Normal Form (3NF) by splitting the AccountPlanDetails into a separate table.</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Step 1: Create a new table for account plan details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TABLE AccountPlanDetails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PlanID INT AUTO_INCREMENT PRIMARY KEY,</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AccountID VARCHAR(25),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PlanName VARCHAR(50),</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PlanDescription VARCHAR(255),</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FOREIGN KEY (AccountID) REFERENCES Account (Account)</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Account;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Step 2: Remove AccountPlanDetails column from the Account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ALTER TABLE Account DROP COLUMN AccountPlanDetails;</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Step 3: Add foreign key constraint to link AccountPlanDetails with Account</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ALTER TABLE AccountPlanDetails ADD CONSTRAINT FK_AccountPlanDetails_Account FOREIGN KEY (AccountID) REFERENCES Account (Account);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Insert sample data into the AccountPlanDetails table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INSERT INTO AccountPlanDetails (AccountID, PlanName, PlanDescription)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VALUES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('ACC001', 'Unlimited Data', 'xyz'),</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('ACC002', 'Basic Plan', 'abc'),</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('ACC003', 'Premium Plan', 'ask'),</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('ACC004', 'Family Plan', 'aws');</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AccountPlanDetails;</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Data Retrieval Queries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Customer WHERE CustomerID = 'CUST001';</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Account;</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Router;</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Subscription;</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ServiceRequest;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Data Analysis Queries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SUM(SubscriptionCost) AS TotalRevenue FROM Subscription;</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ServiceDescription, COUNT(*) AS RequestCount FROM ServiceRequest GROUP BY ServiceDescription ORDER BY RequestCount DESC;</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YEAR(PaymentDueDate) AS PaymentYear, MONTH(PaymentDueDate) AS PaymentMonth, SUM(PaymentAmount) AS TotalPayments FROM Payment GROUP BY PaymentYear, PaymentMonth;</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Data Modification Queries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INSERT INTO Customer (CustomerID, CustomerName, CustomerAddress, CustomerContact) VALUES ('CUST005', 'Emily Johnson', '789 Elm St', '555-678-9012');</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UPDATE Customer SET CustomerContact = '555-111-2222' WHERE CustomerID = 'CUST002';</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START TRANSACTION;</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DELETE FROM Tickets WHERE ServiceRequestID = 'SRVREQ004';</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DELETE FROM ServiceRequest WHERE ServiceRequestID = 'SRVREQ004';</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ROLLBACK</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COMMIT;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Join Queries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c.*, a.* FROM Customer c INNER JOIN Account a ON c.CustomerID = a.Account;</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SELECT c.*, a.* FROM Customer c INNER JOIN Account a ON c.CustomerID = a.Account WHERE ap.AccountPlanDetails ='Unlimited Data';</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c.*, a.* FROM Customer c INNER JOIN Account a ON c.CustomerID = a.Account WHERE c.CustomerID ='CUST001';</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Customer NATURAL JOIN Account NATURAL JOIN AccountPlanDetails;</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Aggregate Queries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SUM(InvoiceTotalAmount) AS TotalRevenue FROM Invoice;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AVG(SubscriptionCost) AS AverageSubscriptionCost FROM Subscription;</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Filtering and Sorting Queries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ServiceRequest WHERE ServiceStatus = 'Open';</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Invoice ORDER BY InvoiceDate DESC;</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Grouping Queries</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Subqueries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Customer WHERE CustomerID IN (SELECT CustomerID FROM Subscription WHERE SubscriptionCost &gt; (SELECT AVG(SubscriptionCost) FROM Subscription));</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SELECT DISTINCT s.SubscriptionCost, c.* FROM Subscription s INNER JOIN Account a ON s.AccountID = a.CustomerID INNER JOIN Customer c ON c.CustomerID = a.CustomerID WHERE SubscriptionCost &gt; (SELECT AVG(SubscriptionCost) FROM Subscription);</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DISTINCT s.SubscriptionCost, c.* FROM Subscription s INNER JOIN  Customer c ON c.CustomerID = s.AccountID WHERE SubscriptionCost &gt; (SELECT AVG(SubscriptionCost) FROM Subscription);</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AVG(SubscriptionCost) FROM Subscription;</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Subscription;</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Revised Subquery</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 SELECT c.*, s.SubscriptionCost FROM Customer c INNER JOIN Subscription s ON c.CustomerID = s.CustomerID WHERE s.SubscriptionCost &gt; (SELECT AVG(SubscriptionCost) FROM Subscription);</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 SELECT c.*, s.SubscriptionCost FROM Customer c INNER JOIN Account a ON c.CustomerID = a.CustomerID WHERE a.CustomerID = (SELECT s.AccountID FROM  Subscription s INNER JOIN Account a on s.AccountID = a.CustomerID WHERE s.SubscriptionCost &gt; (SELECT AVG(SubscriptionCost) FROM Subscription);</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SELECT c.*, s.SubscriptionCost FROM Customer c INNER JOIN Account a ON c.CustomerID = a.CustomerID WHERE a.CustomerID = (SELECT s.AccountID FROM  Subscription s INNER JOIN Account a on s.AccountID = a.Account);</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SELECT c.*, s.SubscriptionCost FROM Customer c INNER JOIN Account a ON c.CustomerID = a.CustomerID INNER JOIN Subscription s ON a.CustomerID = s.AccountID WHERE s.SubscriptionCost = (SELECT AVG(SubscriptionCost) FROM Subscription);</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Views</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View to Display Customer Details with Addresses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VIEW CustomerDetails AS SELECT c.*, a.Street, a.City, a.Location, a.PinCode, a.Area FROM Customer c LEFT JOIN Address a ON c.CustomerID = a.CustomerID;</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CustomerDetails;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DROP VIEW CustomerDetails;</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View to Show Account Subscriptions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VIEW AccountSubscriptions AS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a.*, 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FROM Account a</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LEFT JOIN Subscription s ON a.Account = s.AccountID;</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AccountSubscriptions;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DROP VIEW AccountSubscriptions;</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View to List Service Requests with Customer Information</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VIEW ServiceRequestsView AS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sr.*, c.CustomerName, c.CustomerContact</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FROM ServiceRequest sr</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LEFT JOIN Customer c ON sr.CustomerID = c.CustomerID;</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ServiceRequestsView;</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DROP VIEW ServiceRequestsView;</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View to Display Payments with Account Information</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VIEW PaymentsView AS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p.*, a.AccountType, ap.PlanID, ap.PlanName, ap.PlanDescription</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FROM Payment p</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LEFT JOIN Account a ON p.AccountID = a.Account NATURAL JOIN AccountPlanDetails ap;</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PaymentsView;</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DROP VIEW PaymentsView;</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View to Show Invoices with Customer Details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CREATE VIEW InvoiceDetails AS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i.*, c.CustomerName, c.CustomerAddress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FROM Invoice i</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LEFT JOIN Account a ON i.AccountID = a.Account</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LEFT JOIN Customer c ON a.CustomerID = c.CustomerID;</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SELECT * FROM InvoiceDetails;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DROP VIEW InvoiceDetails;</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Advanced Join with Aggregation</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SELECT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c.CustomerID,</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c.CustomerName,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COUNT(s.SubscriptionID) AS NumSubscriptions,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SUM(s.SubscriptionCost) AS TotalSubscriptionCost</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FROM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Customer c</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LEFT JOIN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Account a ON c.CustomerID = a.CustomerID</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LEFT JOIN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Subscription s ON a.Account = s.AccountID</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GROUP BY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c.CustomerID, c.CustomerName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ORDER BY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TotalSubscriptionCost DESC;</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Window Functions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SELECT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c.CustomerID,</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CustomerName,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CustomerAddress,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ROW_NUMBER() OVER (PARTITION BY CustomerID ORDER BY ServiceRequestID) AS RequestSequence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FROM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Customer c</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JOIN </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xml:space="preserve">    ServiceRequest sr ON c.CustomerID = sr.CustomerID;</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 Drop Tables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DROP TABLE Tickets;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DROP TABLE ServiceRequest;</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DROP TABLE NetworkNodes;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DROP TABLE Router;</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DROP TABLE Subscription;</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DROP TABLE Payment;</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DROP TABLE Invoice;</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DROP TABLE AccountPlanDetails;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DROP TABLE Account;</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DROP TABLE Address;</w:t>
      </w: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DROP TABLE Customer;</w:t>
      </w:r>
    </w:p>
    <w:p>
      <w:pPr>
        <w:shd w:val="clear" w:fill="333333"/>
        <w:rPr>
          <w:rFonts w:hint="default" w:ascii="Times New Roman" w:hAnsi="Times New Roman" w:cs="Times New Roman"/>
          <w:sz w:val="28"/>
          <w:szCs w:val="28"/>
          <w:u w:val="none" w:color="auto"/>
        </w:rPr>
      </w:pPr>
    </w:p>
    <w:p>
      <w:pPr>
        <w:shd w:val="clear" w:fill="333333"/>
        <w:rPr>
          <w:rFonts w:hint="default" w:ascii="Times New Roman" w:hAnsi="Times New Roman" w:cs="Times New Roman"/>
          <w:sz w:val="28"/>
          <w:szCs w:val="28"/>
          <w:u w:val="none" w:color="auto"/>
        </w:rPr>
      </w:pPr>
      <w:r>
        <w:rPr>
          <w:rFonts w:hint="default" w:ascii="Times New Roman" w:hAnsi="Times New Roman" w:cs="Times New Roman"/>
          <w:sz w:val="28"/>
          <w:szCs w:val="28"/>
          <w:u w:val="none" w:color="auto"/>
        </w:rPr>
        <w:t>-- DROP DATABASE project_new;</w:t>
      </w:r>
    </w:p>
    <w:p>
      <w:pPr>
        <w:shd w:val="clear" w:fill="333333"/>
        <w:rPr>
          <w:rFonts w:hint="default" w:ascii="Times New Roman" w:hAnsi="Times New Roman" w:cs="Times New Roman"/>
          <w:u w:val="single" w:color="auto"/>
        </w:rPr>
      </w:pPr>
      <w:r>
        <w:rPr>
          <w:rFonts w:hint="default" w:ascii="Times New Roman" w:hAnsi="Times New Roman" w:cs="Times New Roman"/>
          <w:u w:val="single" w:color="auto"/>
        </w:rPr>
        <w:br w:type="page"/>
      </w:r>
    </w:p>
    <w:p>
      <w:pPr>
        <w:pStyle w:val="2"/>
        <w:numPr>
          <w:ilvl w:val="0"/>
          <w:numId w:val="1"/>
        </w:numPr>
        <w:tabs>
          <w:tab w:val="left" w:pos="1403"/>
        </w:tabs>
        <w:spacing w:before="60" w:after="0" w:line="551" w:lineRule="exact"/>
        <w:ind w:left="1402" w:right="0" w:hanging="963"/>
        <w:jc w:val="left"/>
        <w:rPr>
          <w:rFonts w:hint="default" w:ascii="Times New Roman" w:hAnsi="Times New Roman" w:cs="Times New Roman"/>
          <w:u w:val="single" w:color="auto"/>
        </w:rPr>
      </w:pPr>
      <w:r>
        <w:rPr>
          <w:rFonts w:hint="default" w:ascii="Times New Roman" w:hAnsi="Times New Roman" w:cs="Times New Roman"/>
          <w:u w:val="single" w:color="auto"/>
        </w:rPr>
        <w:t>Learning</w:t>
      </w:r>
      <w:r>
        <w:rPr>
          <w:rFonts w:hint="default" w:ascii="Times New Roman" w:hAnsi="Times New Roman" w:cs="Times New Roman"/>
          <w:spacing w:val="-4"/>
          <w:u w:val="single" w:color="auto"/>
        </w:rPr>
        <w:t xml:space="preserve"> </w:t>
      </w:r>
      <w:r>
        <w:rPr>
          <w:rFonts w:hint="default" w:ascii="Times New Roman" w:hAnsi="Times New Roman" w:cs="Times New Roman"/>
          <w:u w:val="single" w:color="auto"/>
        </w:rPr>
        <w:t>from</w:t>
      </w:r>
      <w:r>
        <w:rPr>
          <w:rFonts w:hint="default" w:ascii="Times New Roman" w:hAnsi="Times New Roman" w:cs="Times New Roman"/>
          <w:spacing w:val="-3"/>
          <w:u w:val="single" w:color="auto"/>
        </w:rPr>
        <w:t xml:space="preserve"> </w:t>
      </w:r>
      <w:r>
        <w:rPr>
          <w:rFonts w:hint="default" w:ascii="Times New Roman" w:hAnsi="Times New Roman" w:cs="Times New Roman"/>
          <w:u w:val="single" w:color="auto"/>
        </w:rPr>
        <w:t>the</w:t>
      </w:r>
      <w:r>
        <w:rPr>
          <w:rFonts w:hint="default" w:ascii="Times New Roman" w:hAnsi="Times New Roman" w:cs="Times New Roman"/>
          <w:spacing w:val="-3"/>
          <w:u w:val="single" w:color="auto"/>
        </w:rPr>
        <w:t xml:space="preserve"> </w:t>
      </w:r>
      <w:r>
        <w:rPr>
          <w:rFonts w:hint="default" w:ascii="Times New Roman" w:hAnsi="Times New Roman" w:cs="Times New Roman"/>
          <w:u w:val="single" w:color="auto"/>
        </w:rPr>
        <w:t>project</w:t>
      </w:r>
    </w:p>
    <w:p>
      <w:pPr>
        <w:pStyle w:val="3"/>
        <w:spacing w:line="275" w:lineRule="exact"/>
        <w:ind w:left="1160"/>
        <w:rPr>
          <w:rFonts w:hint="default" w:ascii="Times New Roman" w:hAnsi="Times New Roman" w:cs="Times New Roman"/>
          <w:lang w:val="en-US"/>
        </w:rPr>
      </w:pPr>
    </w:p>
    <w:p>
      <w:pPr>
        <w:pStyle w:val="9"/>
        <w:numPr>
          <w:ilvl w:val="0"/>
          <w:numId w:val="4"/>
        </w:numPr>
        <w:tabs>
          <w:tab w:val="left" w:pos="1224"/>
          <w:tab w:val="left" w:pos="1225"/>
        </w:tabs>
        <w:spacing w:before="0" w:after="0" w:line="276" w:lineRule="auto"/>
        <w:ind w:left="1224" w:right="879" w:hanging="360"/>
        <w:jc w:val="left"/>
        <w:rPr>
          <w:rFonts w:hint="default" w:ascii="Times New Roman" w:hAnsi="Times New Roman" w:cs="Times New Roman"/>
          <w:sz w:val="28"/>
          <w:szCs w:val="28"/>
        </w:rPr>
      </w:pPr>
      <w:r>
        <w:rPr>
          <w:rFonts w:hint="default" w:ascii="Times New Roman" w:hAnsi="Times New Roman" w:cs="Times New Roman"/>
          <w:sz w:val="28"/>
          <w:szCs w:val="28"/>
        </w:rPr>
        <w:t xml:space="preserve">Learnt about normalisation and its types, 1NF, 2NF, and 3NF. Also </w:t>
      </w:r>
      <w:r>
        <w:rPr>
          <w:rFonts w:hint="default" w:cs="Times New Roman"/>
          <w:sz w:val="28"/>
          <w:szCs w:val="28"/>
          <w:lang w:val="en-US"/>
        </w:rPr>
        <w:t>learnt</w:t>
      </w:r>
      <w:r>
        <w:rPr>
          <w:rFonts w:hint="default" w:ascii="Times New Roman" w:hAnsi="Times New Roman" w:cs="Times New Roman"/>
          <w:sz w:val="28"/>
          <w:szCs w:val="28"/>
        </w:rPr>
        <w:t xml:space="preserve"> how to</w:t>
      </w:r>
      <w:r>
        <w:rPr>
          <w:rFonts w:hint="default" w:ascii="Times New Roman" w:hAnsi="Times New Roman" w:cs="Times New Roman"/>
          <w:spacing w:val="1"/>
          <w:sz w:val="28"/>
          <w:szCs w:val="28"/>
        </w:rPr>
        <w:t xml:space="preserve"> </w:t>
      </w:r>
      <w:r>
        <w:rPr>
          <w:rFonts w:hint="default" w:cs="Times New Roman"/>
          <w:spacing w:val="1"/>
          <w:sz w:val="28"/>
          <w:szCs w:val="28"/>
          <w:lang w:val="en-US"/>
        </w:rPr>
        <w:t>normalize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tables</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restructure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our</w:t>
      </w:r>
      <w:r>
        <w:rPr>
          <w:rFonts w:hint="default" w:ascii="Times New Roman" w:hAnsi="Times New Roman" w:cs="Times New Roman"/>
          <w:spacing w:val="-4"/>
          <w:sz w:val="28"/>
          <w:szCs w:val="28"/>
        </w:rPr>
        <w:t xml:space="preserve"> </w:t>
      </w:r>
      <w:r>
        <w:rPr>
          <w:rFonts w:hint="default" w:cs="Times New Roman"/>
          <w:spacing w:val="-4"/>
          <w:sz w:val="28"/>
          <w:szCs w:val="28"/>
          <w:lang w:val="en-US"/>
        </w:rPr>
        <w:t>dataset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with</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appropriate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columns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data</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types.</w:t>
      </w:r>
    </w:p>
    <w:p>
      <w:pPr>
        <w:pStyle w:val="3"/>
        <w:numPr>
          <w:ilvl w:val="0"/>
          <w:numId w:val="4"/>
        </w:numPr>
        <w:tabs>
          <w:tab w:val="left" w:pos="1224"/>
          <w:tab w:val="left" w:pos="1225"/>
        </w:tabs>
        <w:spacing w:before="119" w:after="0" w:line="278" w:lineRule="auto"/>
        <w:ind w:left="1224" w:right="1126" w:hanging="360"/>
        <w:jc w:val="left"/>
        <w:rPr>
          <w:rFonts w:hint="default" w:ascii="Times New Roman" w:hAnsi="Times New Roman" w:cs="Times New Roman"/>
          <w:sz w:val="28"/>
          <w:szCs w:val="28"/>
        </w:rPr>
      </w:pPr>
      <w:r>
        <w:rPr>
          <w:rFonts w:hint="default" w:ascii="Times New Roman" w:hAnsi="Times New Roman" w:cs="Times New Roman"/>
          <w:sz w:val="28"/>
          <w:szCs w:val="28"/>
        </w:rPr>
        <w:t>Learnt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about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joins,</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views,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nested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clauses,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subqueries,</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keywords</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such</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as AVG,</w:t>
      </w:r>
      <w:r>
        <w:rPr>
          <w:rFonts w:hint="default" w:ascii="Times New Roman" w:hAnsi="Times New Roman" w:cs="Times New Roman"/>
          <w:spacing w:val="-57"/>
          <w:sz w:val="28"/>
          <w:szCs w:val="28"/>
        </w:rPr>
        <w:t xml:space="preserve"> </w:t>
      </w:r>
      <w:r>
        <w:rPr>
          <w:rFonts w:hint="default" w:ascii="Times New Roman" w:hAnsi="Times New Roman" w:cs="Times New Roman"/>
          <w:sz w:val="28"/>
          <w:szCs w:val="28"/>
        </w:rPr>
        <w:t>UPPER,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SUBSTRING,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etc</w:t>
      </w:r>
    </w:p>
    <w:p>
      <w:pPr>
        <w:pStyle w:val="9"/>
        <w:numPr>
          <w:ilvl w:val="0"/>
          <w:numId w:val="4"/>
        </w:numPr>
        <w:tabs>
          <w:tab w:val="left" w:pos="1224"/>
          <w:tab w:val="left" w:pos="1225"/>
        </w:tabs>
        <w:spacing w:before="116" w:after="0" w:line="276" w:lineRule="auto"/>
        <w:ind w:left="1224" w:right="529" w:hanging="360"/>
        <w:jc w:val="left"/>
        <w:rPr>
          <w:rFonts w:hint="default" w:ascii="Times New Roman" w:hAnsi="Times New Roman" w:cs="Times New Roman"/>
          <w:sz w:val="28"/>
          <w:szCs w:val="28"/>
        </w:rPr>
      </w:pPr>
      <w:r>
        <w:rPr>
          <w:rFonts w:hint="default" w:ascii="Times New Roman" w:hAnsi="Times New Roman" w:cs="Times New Roman"/>
          <w:sz w:val="28"/>
          <w:szCs w:val="28"/>
        </w:rPr>
        <w:t>Learnt about joins and how they can be used to manipulate tables. They can be used to</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create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relations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between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tables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obtain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specific rows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or</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columns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from</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selective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tables</w:t>
      </w:r>
      <w:r>
        <w:rPr>
          <w:rFonts w:hint="default" w:ascii="Times New Roman" w:hAnsi="Times New Roman" w:cs="Times New Roman"/>
          <w:spacing w:val="-57"/>
          <w:sz w:val="28"/>
          <w:szCs w:val="28"/>
        </w:rPr>
        <w:t xml:space="preserve"> </w:t>
      </w:r>
      <w:r>
        <w:rPr>
          <w:rFonts w:hint="default" w:ascii="Times New Roman" w:hAnsi="Times New Roman" w:cs="Times New Roman"/>
          <w:sz w:val="28"/>
          <w:szCs w:val="28"/>
        </w:rPr>
        <w:t>where the specific conditions are met. There are many types of JOIN statements, mainly</w:t>
      </w:r>
      <w:r>
        <w:rPr>
          <w:rFonts w:hint="default" w:ascii="Times New Roman" w:hAnsi="Times New Roman" w:cs="Times New Roman"/>
          <w:spacing w:val="-57"/>
          <w:sz w:val="28"/>
          <w:szCs w:val="28"/>
        </w:rPr>
        <w:t xml:space="preserve"> </w:t>
      </w:r>
      <w:r>
        <w:rPr>
          <w:rFonts w:hint="default" w:ascii="Times New Roman" w:hAnsi="Times New Roman" w:cs="Times New Roman"/>
          <w:sz w:val="28"/>
          <w:szCs w:val="28"/>
        </w:rPr>
        <w:t>NATURAL</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JOIN,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INNER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JOIN,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OUTER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JOIN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which</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can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be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LEFT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or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RIGHT.</w:t>
      </w:r>
    </w:p>
    <w:p>
      <w:pPr>
        <w:pStyle w:val="3"/>
        <w:numPr>
          <w:ilvl w:val="0"/>
          <w:numId w:val="4"/>
        </w:numPr>
        <w:tabs>
          <w:tab w:val="left" w:pos="1224"/>
          <w:tab w:val="left" w:pos="1225"/>
        </w:tabs>
        <w:spacing w:before="120" w:after="0" w:line="276" w:lineRule="auto"/>
        <w:ind w:left="1224" w:right="620" w:hanging="360"/>
        <w:jc w:val="left"/>
        <w:rPr>
          <w:rFonts w:hint="default" w:ascii="Times New Roman" w:hAnsi="Times New Roman" w:cs="Times New Roman"/>
          <w:sz w:val="28"/>
          <w:szCs w:val="28"/>
        </w:rPr>
      </w:pPr>
      <w:r>
        <w:rPr>
          <w:rFonts w:hint="default" w:ascii="Times New Roman" w:hAnsi="Times New Roman" w:cs="Times New Roman"/>
          <w:sz w:val="28"/>
          <w:szCs w:val="28"/>
        </w:rPr>
        <w:t>Learnt to use SQL and Workbench to effectively handle and manipulate data and tables</w:t>
      </w:r>
      <w:r>
        <w:rPr>
          <w:rFonts w:hint="default" w:ascii="Times New Roman" w:hAnsi="Times New Roman" w:cs="Times New Roman"/>
          <w:spacing w:val="-57"/>
          <w:sz w:val="28"/>
          <w:szCs w:val="28"/>
        </w:rPr>
        <w:t xml:space="preserve"> </w:t>
      </w:r>
      <w:r>
        <w:rPr>
          <w:rFonts w:hint="default" w:ascii="Times New Roman" w:hAnsi="Times New Roman" w:cs="Times New Roman"/>
          <w:sz w:val="28"/>
          <w:szCs w:val="28"/>
        </w:rPr>
        <w:t>through</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queries.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Optimization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queries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along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with</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correct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syntax</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leads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most</w:t>
      </w:r>
      <w:r>
        <w:rPr>
          <w:rFonts w:hint="default" w:ascii="Times New Roman" w:hAnsi="Times New Roman" w:cs="Times New Roman"/>
          <w:spacing w:val="-57"/>
          <w:sz w:val="28"/>
          <w:szCs w:val="28"/>
        </w:rPr>
        <w:t xml:space="preserve"> </w:t>
      </w:r>
      <w:r>
        <w:rPr>
          <w:rFonts w:hint="default" w:ascii="Times New Roman" w:hAnsi="Times New Roman" w:cs="Times New Roman"/>
          <w:sz w:val="28"/>
          <w:szCs w:val="28"/>
        </w:rPr>
        <w:t>efficient performance. However, at times, I did have to use external resources to learn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about the correct syntax, or require help while troubleshooting errors. Overall, writing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SQL queries firsthand has helped in understanding the management and working 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Database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Systems.</w:t>
      </w:r>
    </w:p>
    <w:p>
      <w:pPr>
        <w:pStyle w:val="9"/>
        <w:numPr>
          <w:ilvl w:val="0"/>
          <w:numId w:val="4"/>
        </w:numPr>
        <w:tabs>
          <w:tab w:val="left" w:pos="1224"/>
          <w:tab w:val="left" w:pos="1225"/>
        </w:tabs>
        <w:spacing w:before="119" w:after="0" w:line="276" w:lineRule="auto"/>
        <w:ind w:left="1224" w:right="598" w:hanging="360"/>
        <w:jc w:val="left"/>
        <w:rPr>
          <w:rFonts w:hint="default" w:ascii="Times New Roman" w:hAnsi="Times New Roman" w:cs="Times New Roman"/>
          <w:sz w:val="28"/>
          <w:szCs w:val="28"/>
        </w:rPr>
      </w:pPr>
      <w:r>
        <w:rPr>
          <w:rFonts w:hint="default" w:ascii="Times New Roman" w:hAnsi="Times New Roman" w:cs="Times New Roman"/>
          <w:sz w:val="28"/>
          <w:szCs w:val="28"/>
        </w:rPr>
        <w:t>Learnt about EER diagrams and the relational model. The Entity-Relationship (ER)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model provides a high-level view of what data entities exist and how they are related,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using concepts like entities, attributes, and relationships. On the other hand, 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Relational model offers a more detailed perspective, focusing on how data is stored 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tables</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and ensuring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it follows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specific</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rules</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for efficiency</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and consistency.</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Both</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models</w:t>
      </w:r>
      <w:r>
        <w:rPr>
          <w:rFonts w:hint="default" w:ascii="Times New Roman" w:hAnsi="Times New Roman" w:cs="Times New Roman"/>
          <w:spacing w:val="-57"/>
          <w:sz w:val="28"/>
          <w:szCs w:val="28"/>
        </w:rPr>
        <w:t xml:space="preserve"> </w:t>
      </w:r>
      <w:r>
        <w:rPr>
          <w:rFonts w:hint="default" w:ascii="Times New Roman" w:hAnsi="Times New Roman" w:cs="Times New Roman"/>
          <w:sz w:val="28"/>
          <w:szCs w:val="28"/>
        </w:rPr>
        <w:t>play crucial roles in the database design process, with the ER model providing a</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conceptual framework and the Relational model offering the practical implementation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details. Together, they form a comprehensive approach to building well-organized 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functional</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databases</w:t>
      </w:r>
    </w:p>
    <w:p>
      <w:pPr>
        <w:pStyle w:val="9"/>
        <w:numPr>
          <w:ilvl w:val="0"/>
          <w:numId w:val="4"/>
        </w:numPr>
        <w:tabs>
          <w:tab w:val="left" w:pos="1224"/>
          <w:tab w:val="left" w:pos="1225"/>
        </w:tabs>
        <w:spacing w:before="120" w:after="0" w:line="276" w:lineRule="auto"/>
        <w:ind w:left="1224" w:right="749" w:hanging="360"/>
        <w:jc w:val="left"/>
        <w:rPr>
          <w:rFonts w:hint="default" w:ascii="Times New Roman" w:hAnsi="Times New Roman" w:cs="Times New Roman"/>
          <w:sz w:val="28"/>
          <w:szCs w:val="28"/>
        </w:rPr>
      </w:pPr>
      <w:r>
        <w:rPr>
          <w:rFonts w:hint="default" w:ascii="Times New Roman" w:hAnsi="Times New Roman" w:cs="Times New Roman"/>
          <w:sz w:val="28"/>
          <w:szCs w:val="28"/>
        </w:rPr>
        <w:t>Learnt how to apply Data Manipulation language on the relational model and use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databases</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with</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their appropriate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syntax</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obtain meaningful results</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from</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available</w:t>
      </w:r>
      <w:r>
        <w:rPr>
          <w:rFonts w:hint="default" w:ascii="Times New Roman" w:hAnsi="Times New Roman" w:cs="Times New Roman"/>
          <w:spacing w:val="-57"/>
          <w:sz w:val="28"/>
          <w:szCs w:val="28"/>
        </w:rPr>
        <w:t xml:space="preserve"> </w:t>
      </w:r>
      <w:r>
        <w:rPr>
          <w:rFonts w:hint="default" w:ascii="Times New Roman" w:hAnsi="Times New Roman" w:cs="Times New Roman"/>
          <w:sz w:val="28"/>
          <w:szCs w:val="28"/>
        </w:rPr>
        <w:t>data. Using keywords such as SELECT, DESCRIBE, INSERT, UPDATE, WHERE,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DELETE, SET, etc allow us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to manipulate and handle the data at hand efficiently 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effectivel</w:t>
      </w:r>
      <w:r>
        <w:rPr>
          <w:rFonts w:hint="default" w:ascii="Times New Roman" w:hAnsi="Times New Roman" w:cs="Times New Roman"/>
          <w:sz w:val="28"/>
          <w:szCs w:val="28"/>
          <w:lang w:val="en-US"/>
        </w:rPr>
        <w:t>y.</w:t>
      </w:r>
    </w:p>
    <w:p>
      <w:pPr>
        <w:pStyle w:val="9"/>
        <w:numPr>
          <w:ilvl w:val="0"/>
          <w:numId w:val="4"/>
        </w:numPr>
        <w:tabs>
          <w:tab w:val="left" w:pos="1224"/>
          <w:tab w:val="left" w:pos="1225"/>
        </w:tabs>
        <w:spacing w:before="120" w:after="0" w:line="276" w:lineRule="auto"/>
        <w:ind w:left="1224" w:right="749" w:hanging="360"/>
        <w:jc w:val="left"/>
        <w:rPr>
          <w:rFonts w:hint="default" w:ascii="Times New Roman" w:hAnsi="Times New Roman"/>
          <w:sz w:val="28"/>
          <w:szCs w:val="28"/>
        </w:rPr>
      </w:pPr>
      <w:r>
        <w:rPr>
          <w:rFonts w:hint="default" w:ascii="Times New Roman" w:hAnsi="Times New Roman"/>
          <w:sz w:val="28"/>
          <w:szCs w:val="28"/>
        </w:rPr>
        <w:t>Learned about new Technologies and Concepts like:</w:t>
      </w:r>
    </w:p>
    <w:p>
      <w:pPr>
        <w:pStyle w:val="9"/>
        <w:numPr>
          <w:ilvl w:val="0"/>
          <w:numId w:val="5"/>
        </w:numPr>
        <w:tabs>
          <w:tab w:val="left" w:pos="1224"/>
          <w:tab w:val="left" w:pos="1225"/>
          <w:tab w:val="clear" w:pos="420"/>
        </w:tabs>
        <w:spacing w:before="120" w:after="0" w:line="276" w:lineRule="auto"/>
        <w:ind w:left="2124" w:leftChars="0" w:right="749" w:rightChars="0" w:hanging="360" w:firstLineChars="0"/>
        <w:jc w:val="left"/>
        <w:rPr>
          <w:rFonts w:hint="default" w:ascii="Times New Roman" w:hAnsi="Times New Roman"/>
          <w:sz w:val="28"/>
          <w:szCs w:val="28"/>
        </w:rPr>
      </w:pPr>
      <w:r>
        <w:rPr>
          <w:rFonts w:hint="default" w:ascii="Times New Roman" w:hAnsi="Times New Roman"/>
          <w:sz w:val="28"/>
          <w:szCs w:val="28"/>
        </w:rPr>
        <w:t>PlantUML</w:t>
      </w:r>
    </w:p>
    <w:p>
      <w:pPr>
        <w:pStyle w:val="9"/>
        <w:numPr>
          <w:ilvl w:val="0"/>
          <w:numId w:val="6"/>
        </w:numPr>
        <w:tabs>
          <w:tab w:val="left" w:pos="1224"/>
          <w:tab w:val="left" w:pos="1225"/>
          <w:tab w:val="clear" w:pos="2940"/>
        </w:tabs>
        <w:spacing w:before="120" w:after="0" w:line="276" w:lineRule="auto"/>
        <w:ind w:left="2940" w:leftChars="0" w:right="749" w:rightChars="0" w:hanging="420" w:firstLineChars="0"/>
        <w:jc w:val="left"/>
        <w:rPr>
          <w:rFonts w:hint="default" w:ascii="Times New Roman" w:hAnsi="Times New Roman"/>
          <w:sz w:val="28"/>
          <w:szCs w:val="28"/>
        </w:rPr>
      </w:pPr>
      <w:r>
        <w:rPr>
          <w:rFonts w:hint="default" w:ascii="Times New Roman" w:hAnsi="Times New Roman"/>
          <w:sz w:val="28"/>
          <w:szCs w:val="28"/>
        </w:rPr>
        <w:t>Open source resource to create diagrams based off of textual descriptions.</w:t>
      </w:r>
    </w:p>
    <w:p>
      <w:pPr>
        <w:pStyle w:val="9"/>
        <w:numPr>
          <w:ilvl w:val="0"/>
          <w:numId w:val="7"/>
        </w:numPr>
        <w:tabs>
          <w:tab w:val="left" w:pos="1224"/>
          <w:tab w:val="left" w:pos="1225"/>
          <w:tab w:val="clear" w:pos="420"/>
        </w:tabs>
        <w:spacing w:before="120" w:after="0" w:line="276" w:lineRule="auto"/>
        <w:ind w:left="2124" w:leftChars="0" w:right="749" w:rightChars="0" w:hanging="360" w:firstLineChars="0"/>
        <w:jc w:val="left"/>
        <w:rPr>
          <w:rFonts w:hint="default" w:ascii="Times New Roman" w:hAnsi="Times New Roman"/>
          <w:sz w:val="28"/>
          <w:szCs w:val="28"/>
        </w:rPr>
      </w:pPr>
      <w:r>
        <w:rPr>
          <w:rFonts w:hint="default" w:ascii="Times New Roman" w:hAnsi="Times New Roman"/>
          <w:sz w:val="28"/>
          <w:szCs w:val="28"/>
        </w:rPr>
        <w:t>SVG Files</w:t>
      </w:r>
    </w:p>
    <w:p>
      <w:pPr>
        <w:pStyle w:val="9"/>
        <w:numPr>
          <w:ilvl w:val="0"/>
          <w:numId w:val="8"/>
        </w:numPr>
        <w:tabs>
          <w:tab w:val="left" w:pos="1224"/>
          <w:tab w:val="left" w:pos="1225"/>
          <w:tab w:val="clear" w:pos="420"/>
        </w:tabs>
        <w:spacing w:before="120" w:after="0" w:line="276" w:lineRule="auto"/>
        <w:ind w:left="3028" w:leftChars="0" w:right="749" w:rightChars="0" w:hanging="360" w:firstLineChars="0"/>
        <w:jc w:val="left"/>
        <w:rPr>
          <w:rFonts w:hint="default" w:ascii="Times New Roman" w:hAnsi="Times New Roman"/>
          <w:sz w:val="28"/>
          <w:szCs w:val="28"/>
        </w:rPr>
      </w:pPr>
      <w:r>
        <w:rPr>
          <w:rFonts w:hint="default" w:ascii="Times New Roman" w:hAnsi="Times New Roman"/>
          <w:sz w:val="28"/>
          <w:szCs w:val="28"/>
        </w:rPr>
        <w:t>Used for website interfacing attempt.</w:t>
      </w:r>
    </w:p>
    <w:p>
      <w:pPr>
        <w:pStyle w:val="9"/>
        <w:numPr>
          <w:ilvl w:val="0"/>
          <w:numId w:val="9"/>
        </w:numPr>
        <w:tabs>
          <w:tab w:val="left" w:pos="1224"/>
          <w:tab w:val="left" w:pos="1225"/>
          <w:tab w:val="clear" w:pos="420"/>
        </w:tabs>
        <w:spacing w:before="120" w:after="0" w:line="276" w:lineRule="auto"/>
        <w:ind w:left="2124" w:leftChars="0" w:right="749" w:rightChars="0" w:hanging="360" w:firstLineChars="0"/>
        <w:jc w:val="left"/>
        <w:rPr>
          <w:rFonts w:hint="default" w:ascii="Times New Roman" w:hAnsi="Times New Roman"/>
          <w:sz w:val="28"/>
          <w:szCs w:val="28"/>
        </w:rPr>
      </w:pPr>
      <w:r>
        <w:rPr>
          <w:rFonts w:hint="default" w:ascii="Times New Roman" w:hAnsi="Times New Roman"/>
          <w:sz w:val="28"/>
          <w:szCs w:val="28"/>
        </w:rPr>
        <w:t>ReplIT</w:t>
      </w:r>
    </w:p>
    <w:p>
      <w:pPr>
        <w:pStyle w:val="9"/>
        <w:numPr>
          <w:ilvl w:val="0"/>
          <w:numId w:val="10"/>
        </w:numPr>
        <w:tabs>
          <w:tab w:val="left" w:pos="1224"/>
          <w:tab w:val="left" w:pos="1225"/>
          <w:tab w:val="clear" w:pos="420"/>
        </w:tabs>
        <w:spacing w:before="120" w:after="0" w:line="276" w:lineRule="auto"/>
        <w:ind w:left="3028" w:leftChars="0" w:right="749" w:rightChars="0" w:hanging="360" w:firstLineChars="0"/>
        <w:jc w:val="left"/>
        <w:rPr>
          <w:rFonts w:hint="default" w:ascii="Times New Roman" w:hAnsi="Times New Roman"/>
          <w:sz w:val="28"/>
          <w:szCs w:val="28"/>
        </w:rPr>
      </w:pPr>
      <w:r>
        <w:rPr>
          <w:rFonts w:hint="default" w:ascii="Times New Roman" w:hAnsi="Times New Roman"/>
          <w:sz w:val="28"/>
          <w:szCs w:val="28"/>
        </w:rPr>
        <w:t xml:space="preserve">Platform allowing </w:t>
      </w:r>
      <w:r>
        <w:rPr>
          <w:rFonts w:hint="default" w:ascii="Times New Roman" w:hAnsi="Times New Roman"/>
          <w:sz w:val="28"/>
          <w:szCs w:val="28"/>
          <w:lang w:val="en-US"/>
        </w:rPr>
        <w:t>simultaneous</w:t>
      </w:r>
      <w:r>
        <w:rPr>
          <w:rFonts w:hint="default" w:ascii="Times New Roman" w:hAnsi="Times New Roman"/>
          <w:sz w:val="28"/>
          <w:szCs w:val="28"/>
        </w:rPr>
        <w:t xml:space="preserve"> access to view and edit programs/codes between team members for better communication.</w:t>
      </w:r>
    </w:p>
    <w:p>
      <w:pPr>
        <w:pStyle w:val="9"/>
        <w:numPr>
          <w:ilvl w:val="0"/>
          <w:numId w:val="11"/>
        </w:numPr>
        <w:tabs>
          <w:tab w:val="left" w:pos="1224"/>
          <w:tab w:val="left" w:pos="1225"/>
          <w:tab w:val="clear" w:pos="420"/>
        </w:tabs>
        <w:spacing w:before="120" w:after="0" w:line="276" w:lineRule="auto"/>
        <w:ind w:left="2124" w:leftChars="0" w:right="749" w:rightChars="0" w:hanging="360" w:firstLineChars="0"/>
        <w:jc w:val="left"/>
        <w:rPr>
          <w:rFonts w:hint="default" w:ascii="Times New Roman" w:hAnsi="Times New Roman"/>
          <w:sz w:val="28"/>
          <w:szCs w:val="28"/>
        </w:rPr>
      </w:pPr>
      <w:r>
        <w:rPr>
          <w:rFonts w:hint="default" w:ascii="Times New Roman" w:hAnsi="Times New Roman"/>
          <w:sz w:val="28"/>
          <w:szCs w:val="28"/>
        </w:rPr>
        <w:t>Advanced Projects for Complex Queries</w:t>
      </w:r>
    </w:p>
    <w:p>
      <w:pPr>
        <w:pStyle w:val="9"/>
        <w:numPr>
          <w:ilvl w:val="0"/>
          <w:numId w:val="12"/>
        </w:numPr>
        <w:tabs>
          <w:tab w:val="left" w:pos="1224"/>
          <w:tab w:val="left" w:pos="1225"/>
          <w:tab w:val="clear" w:pos="420"/>
        </w:tabs>
        <w:spacing w:before="120" w:after="0" w:line="276" w:lineRule="auto"/>
        <w:ind w:left="3028" w:leftChars="0" w:right="749" w:rightChars="0" w:hanging="360" w:firstLineChars="0"/>
        <w:jc w:val="left"/>
        <w:rPr>
          <w:rFonts w:hint="default" w:ascii="Times New Roman" w:hAnsi="Times New Roman"/>
          <w:sz w:val="28"/>
          <w:szCs w:val="28"/>
        </w:rPr>
      </w:pPr>
      <w:r>
        <w:rPr>
          <w:rFonts w:hint="default" w:ascii="Times New Roman" w:hAnsi="Times New Roman"/>
          <w:sz w:val="28"/>
          <w:szCs w:val="28"/>
          <w:lang w:val="en-US"/>
        </w:rPr>
        <w:t>Referred</w:t>
      </w:r>
      <w:r>
        <w:rPr>
          <w:rFonts w:hint="default" w:ascii="Times New Roman" w:hAnsi="Times New Roman"/>
          <w:sz w:val="28"/>
          <w:szCs w:val="28"/>
        </w:rPr>
        <w:t xml:space="preserve"> advanced DBMS Projects to formulate more complex queries which helped expand our knowledge and interest in the subject.</w:t>
      </w:r>
    </w:p>
    <w:p>
      <w:pPr>
        <w:numPr>
          <w:ilvl w:val="0"/>
          <w:numId w:val="0"/>
        </w:numPr>
        <w:spacing w:after="0" w:line="276" w:lineRule="auto"/>
        <w:ind w:right="0" w:rightChars="0"/>
        <w:jc w:val="left"/>
        <w:rPr>
          <w:rFonts w:hint="default" w:ascii="Times New Roman" w:hAnsi="Times New Roman" w:cs="Times New Roman"/>
          <w:sz w:val="24"/>
        </w:rPr>
      </w:pPr>
    </w:p>
    <w:p>
      <w:pPr>
        <w:pStyle w:val="9"/>
        <w:numPr>
          <w:ilvl w:val="0"/>
          <w:numId w:val="4"/>
        </w:numPr>
        <w:tabs>
          <w:tab w:val="left" w:pos="1224"/>
          <w:tab w:val="left" w:pos="1225"/>
        </w:tabs>
        <w:spacing w:before="120" w:after="0" w:line="276" w:lineRule="auto"/>
        <w:ind w:left="1224" w:right="749" w:hanging="360"/>
        <w:jc w:val="left"/>
        <w:rPr>
          <w:rFonts w:hint="default" w:ascii="Times New Roman" w:hAnsi="Times New Roman"/>
          <w:sz w:val="28"/>
          <w:szCs w:val="28"/>
        </w:rPr>
      </w:pPr>
      <w:r>
        <w:rPr>
          <w:rFonts w:hint="default" w:ascii="Times New Roman" w:hAnsi="Times New Roman"/>
          <w:sz w:val="28"/>
          <w:szCs w:val="28"/>
        </w:rPr>
        <w:t>Deep dive into industry standard database management systems and hands-on experience with the creation of mid-to-advanced tier DBMS.</w:t>
      </w:r>
    </w:p>
    <w:p>
      <w:pPr>
        <w:pStyle w:val="9"/>
        <w:numPr>
          <w:ilvl w:val="0"/>
          <w:numId w:val="4"/>
        </w:numPr>
        <w:tabs>
          <w:tab w:val="left" w:pos="1224"/>
          <w:tab w:val="left" w:pos="1225"/>
        </w:tabs>
        <w:spacing w:before="120" w:after="0" w:line="276" w:lineRule="auto"/>
        <w:ind w:left="1224" w:right="749" w:hanging="360"/>
        <w:jc w:val="left"/>
        <w:rPr>
          <w:rFonts w:hint="default" w:ascii="Times New Roman" w:hAnsi="Times New Roman"/>
          <w:sz w:val="28"/>
          <w:szCs w:val="28"/>
        </w:rPr>
      </w:pPr>
      <w:r>
        <w:rPr>
          <w:rFonts w:hint="default" w:ascii="Times New Roman" w:hAnsi="Times New Roman"/>
          <w:sz w:val="28"/>
          <w:szCs w:val="28"/>
        </w:rPr>
        <w:t>Used various sources to learn new, out-of-syllabus topics/ concepts/ Technologies such as PlantUML for Schema Diagram generation, Technologies like ReplIT for flexible code verification and team communication, Draw.io for EER Diagram, lastly, advanced projects for implementing more complex queries and functionalities.</w:t>
      </w:r>
    </w:p>
    <w:p>
      <w:pPr>
        <w:rPr>
          <w:rFonts w:hint="default" w:ascii="Times New Roman" w:hAnsi="Times New Roman" w:cs="Times New Roman"/>
          <w:u w:val="single" w:color="auto"/>
        </w:rPr>
      </w:pPr>
      <w:r>
        <w:rPr>
          <w:rFonts w:hint="default" w:ascii="Times New Roman" w:hAnsi="Times New Roman" w:cs="Times New Roman"/>
          <w:u w:val="single" w:color="auto"/>
        </w:rPr>
        <w:br w:type="page"/>
      </w:r>
    </w:p>
    <w:p>
      <w:pPr>
        <w:pStyle w:val="2"/>
        <w:numPr>
          <w:ilvl w:val="0"/>
          <w:numId w:val="13"/>
        </w:numPr>
        <w:tabs>
          <w:tab w:val="left" w:pos="1212"/>
        </w:tabs>
        <w:spacing w:before="60" w:after="0" w:line="240" w:lineRule="auto"/>
        <w:ind w:left="1211" w:right="0" w:hanging="772"/>
        <w:jc w:val="left"/>
        <w:rPr>
          <w:rFonts w:hint="default" w:ascii="Times New Roman" w:hAnsi="Times New Roman" w:cs="Times New Roman"/>
          <w:u w:val="single" w:color="auto"/>
        </w:rPr>
      </w:pPr>
      <w:r>
        <w:rPr>
          <w:rFonts w:hint="default" w:ascii="Times New Roman" w:hAnsi="Times New Roman" w:cs="Times New Roman"/>
          <w:u w:val="single" w:color="auto"/>
        </w:rPr>
        <w:t>Challenges</w:t>
      </w:r>
      <w:r>
        <w:rPr>
          <w:rFonts w:hint="default" w:ascii="Times New Roman" w:hAnsi="Times New Roman" w:cs="Times New Roman"/>
          <w:spacing w:val="-3"/>
          <w:u w:val="single" w:color="auto"/>
        </w:rPr>
        <w:t xml:space="preserve"> </w:t>
      </w:r>
      <w:r>
        <w:rPr>
          <w:rFonts w:hint="default" w:ascii="Times New Roman" w:hAnsi="Times New Roman" w:cs="Times New Roman"/>
          <w:u w:val="single" w:color="auto"/>
        </w:rPr>
        <w:t>Faced</w:t>
      </w:r>
    </w:p>
    <w:p>
      <w:pPr>
        <w:pStyle w:val="6"/>
        <w:numPr>
          <w:ilvl w:val="0"/>
          <w:numId w:val="0"/>
        </w:numPr>
        <w:ind w:leftChars="0" w:right="0" w:rightChars="0"/>
        <w:rPr>
          <w:rFonts w:hint="default" w:ascii="Times New Roman" w:hAnsi="Times New Roman"/>
          <w:sz w:val="28"/>
          <w:szCs w:val="28"/>
        </w:rPr>
      </w:pPr>
    </w:p>
    <w:p>
      <w:pPr>
        <w:pStyle w:val="6"/>
        <w:numPr>
          <w:ilvl w:val="0"/>
          <w:numId w:val="14"/>
        </w:numPr>
        <w:ind w:left="420" w:leftChars="0" w:hanging="420" w:firstLineChars="0"/>
        <w:rPr>
          <w:rFonts w:hint="default" w:ascii="Times New Roman" w:hAnsi="Times New Roman"/>
          <w:sz w:val="28"/>
          <w:szCs w:val="28"/>
        </w:rPr>
      </w:pPr>
      <w:r>
        <w:rPr>
          <w:rFonts w:hint="default" w:ascii="Times New Roman" w:hAnsi="Times New Roman"/>
          <w:sz w:val="28"/>
          <w:szCs w:val="28"/>
        </w:rPr>
        <w:t>Database Availability</w:t>
      </w:r>
    </w:p>
    <w:p>
      <w:pPr>
        <w:pStyle w:val="6"/>
        <w:numPr>
          <w:ilvl w:val="0"/>
          <w:numId w:val="14"/>
        </w:numPr>
        <w:ind w:left="420" w:leftChars="0" w:hanging="420" w:firstLineChars="0"/>
        <w:rPr>
          <w:rFonts w:hint="default" w:ascii="Times New Roman" w:hAnsi="Times New Roman"/>
          <w:sz w:val="28"/>
          <w:szCs w:val="28"/>
        </w:rPr>
      </w:pPr>
      <w:r>
        <w:rPr>
          <w:rFonts w:hint="default" w:ascii="Times New Roman" w:hAnsi="Times New Roman"/>
          <w:sz w:val="28"/>
          <w:szCs w:val="28"/>
        </w:rPr>
        <w:t>Modularity</w:t>
      </w:r>
    </w:p>
    <w:p>
      <w:pPr>
        <w:pStyle w:val="6"/>
        <w:numPr>
          <w:ilvl w:val="0"/>
          <w:numId w:val="14"/>
        </w:numPr>
        <w:ind w:left="420" w:leftChars="0" w:hanging="420" w:firstLineChars="0"/>
        <w:rPr>
          <w:rFonts w:hint="default" w:ascii="Times New Roman" w:hAnsi="Times New Roman"/>
          <w:sz w:val="28"/>
          <w:szCs w:val="28"/>
        </w:rPr>
      </w:pPr>
      <w:r>
        <w:rPr>
          <w:rFonts w:hint="default" w:ascii="Times New Roman" w:hAnsi="Times New Roman"/>
          <w:sz w:val="28"/>
          <w:szCs w:val="28"/>
        </w:rPr>
        <w:t>Learning Curve</w:t>
      </w:r>
    </w:p>
    <w:p>
      <w:pPr>
        <w:pStyle w:val="6"/>
        <w:numPr>
          <w:ilvl w:val="0"/>
          <w:numId w:val="14"/>
        </w:numPr>
        <w:ind w:left="420" w:leftChars="0" w:hanging="420" w:firstLineChars="0"/>
        <w:rPr>
          <w:rFonts w:hint="default" w:ascii="Times New Roman" w:hAnsi="Times New Roman"/>
          <w:sz w:val="28"/>
          <w:szCs w:val="28"/>
        </w:rPr>
      </w:pPr>
      <w:r>
        <w:rPr>
          <w:rFonts w:hint="default" w:ascii="Times New Roman" w:hAnsi="Times New Roman"/>
          <w:sz w:val="28"/>
          <w:szCs w:val="28"/>
        </w:rPr>
        <w:t>Diagram Generation</w:t>
      </w:r>
    </w:p>
    <w:p>
      <w:pPr>
        <w:pStyle w:val="6"/>
        <w:numPr>
          <w:ilvl w:val="0"/>
          <w:numId w:val="14"/>
        </w:numPr>
        <w:ind w:left="420" w:leftChars="0" w:hanging="420" w:firstLineChars="0"/>
        <w:rPr>
          <w:rFonts w:hint="default" w:ascii="Times New Roman" w:hAnsi="Times New Roman"/>
          <w:sz w:val="28"/>
          <w:szCs w:val="28"/>
        </w:rPr>
      </w:pPr>
      <w:r>
        <w:rPr>
          <w:rFonts w:hint="default" w:ascii="Times New Roman" w:hAnsi="Times New Roman"/>
          <w:sz w:val="28"/>
          <w:szCs w:val="28"/>
        </w:rPr>
        <w:t>Normalization</w:t>
      </w:r>
    </w:p>
    <w:p>
      <w:pPr>
        <w:pStyle w:val="6"/>
        <w:numPr>
          <w:ilvl w:val="0"/>
          <w:numId w:val="14"/>
        </w:numPr>
        <w:ind w:left="420" w:leftChars="0" w:hanging="420" w:firstLineChars="0"/>
        <w:rPr>
          <w:rFonts w:hint="default" w:ascii="Times New Roman" w:hAnsi="Times New Roman"/>
          <w:sz w:val="28"/>
          <w:szCs w:val="28"/>
        </w:rPr>
      </w:pPr>
      <w:r>
        <w:rPr>
          <w:rFonts w:hint="default" w:ascii="Times New Roman" w:hAnsi="Times New Roman"/>
          <w:sz w:val="28"/>
          <w:szCs w:val="28"/>
        </w:rPr>
        <w:t>Simplification</w:t>
      </w:r>
    </w:p>
    <w:p>
      <w:pPr>
        <w:pStyle w:val="6"/>
        <w:numPr>
          <w:ilvl w:val="0"/>
          <w:numId w:val="14"/>
        </w:numPr>
        <w:ind w:left="420" w:leftChars="0" w:hanging="420" w:firstLineChars="0"/>
        <w:rPr>
          <w:rFonts w:hint="default" w:ascii="Times New Roman" w:hAnsi="Times New Roman"/>
          <w:sz w:val="28"/>
          <w:szCs w:val="28"/>
        </w:rPr>
      </w:pPr>
      <w:r>
        <w:rPr>
          <w:rFonts w:hint="default" w:ascii="Times New Roman" w:hAnsi="Times New Roman"/>
          <w:sz w:val="28"/>
          <w:szCs w:val="28"/>
        </w:rPr>
        <w:t>Clean Code</w:t>
      </w:r>
    </w:p>
    <w:p>
      <w:pPr>
        <w:pStyle w:val="6"/>
        <w:numPr>
          <w:ilvl w:val="0"/>
          <w:numId w:val="14"/>
        </w:numPr>
        <w:ind w:left="420" w:leftChars="0" w:hanging="420" w:firstLineChars="0"/>
        <w:rPr>
          <w:rFonts w:hint="default" w:ascii="Times New Roman" w:hAnsi="Times New Roman"/>
          <w:sz w:val="28"/>
          <w:szCs w:val="28"/>
        </w:rPr>
      </w:pPr>
      <w:r>
        <w:rPr>
          <w:rFonts w:hint="default" w:ascii="Times New Roman" w:hAnsi="Times New Roman"/>
          <w:sz w:val="28"/>
          <w:szCs w:val="28"/>
        </w:rPr>
        <w:t>Introducing Easy Backtracking on code</w:t>
      </w:r>
    </w:p>
    <w:p>
      <w:pPr>
        <w:pStyle w:val="6"/>
        <w:rPr>
          <w:rFonts w:hint="default" w:ascii="Times New Roman" w:hAnsi="Times New Roman" w:cs="Times New Roman"/>
          <w:sz w:val="26"/>
        </w:rPr>
      </w:pPr>
    </w:p>
    <w:p>
      <w:pPr>
        <w:pStyle w:val="6"/>
        <w:spacing w:before="2"/>
        <w:rPr>
          <w:rFonts w:hint="default" w:ascii="Times New Roman" w:hAnsi="Times New Roman" w:cs="Times New Roman"/>
        </w:rPr>
      </w:pPr>
    </w:p>
    <w:p>
      <w:pPr>
        <w:pStyle w:val="2"/>
        <w:numPr>
          <w:ilvl w:val="0"/>
          <w:numId w:val="13"/>
        </w:numPr>
        <w:tabs>
          <w:tab w:val="left" w:pos="1026"/>
        </w:tabs>
        <w:spacing w:before="0" w:after="0" w:line="240" w:lineRule="auto"/>
        <w:ind w:left="1025" w:right="0" w:hanging="586"/>
        <w:jc w:val="left"/>
        <w:rPr>
          <w:rFonts w:hint="default" w:ascii="Times New Roman" w:hAnsi="Times New Roman" w:cs="Times New Roman"/>
          <w:u w:val="single" w:color="auto"/>
        </w:rPr>
      </w:pPr>
      <w:r>
        <w:rPr>
          <w:rFonts w:hint="default" w:ascii="Times New Roman" w:hAnsi="Times New Roman" w:cs="Times New Roman"/>
          <w:u w:val="single" w:color="auto"/>
        </w:rPr>
        <w:t>Conclusion</w:t>
      </w:r>
    </w:p>
    <w:p>
      <w:pPr>
        <w:spacing w:before="240" w:line="240" w:lineRule="auto"/>
        <w:ind w:left="440" w:right="572" w:firstLine="0"/>
        <w:jc w:val="left"/>
        <w:rPr>
          <w:rFonts w:hint="default" w:ascii="Times New Roman" w:hAnsi="Times New Roman" w:cs="Times New Roman"/>
          <w:sz w:val="28"/>
        </w:rPr>
      </w:pPr>
      <w:r>
        <w:rPr>
          <w:rFonts w:hint="default" w:ascii="Times New Roman" w:hAnsi="Times New Roman" w:cs="Times New Roman"/>
          <w:color w:val="0C0C0C"/>
          <w:sz w:val="28"/>
        </w:rPr>
        <w:t>In this project, titled "</w:t>
      </w:r>
      <w:r>
        <w:rPr>
          <w:rFonts w:hint="default" w:ascii="Times New Roman" w:hAnsi="Times New Roman" w:cs="Times New Roman"/>
          <w:sz w:val="24"/>
          <w:lang w:val="en-US"/>
        </w:rPr>
        <w:t xml:space="preserve">Internet Service Provider Database Management System - A Lens </w:t>
      </w:r>
      <w:r>
        <w:rPr>
          <w:rFonts w:hint="default" w:cs="Times New Roman"/>
          <w:sz w:val="24"/>
          <w:lang w:val="en-US"/>
        </w:rPr>
        <w:t>Int</w:t>
      </w:r>
      <w:r>
        <w:rPr>
          <w:rFonts w:hint="default" w:ascii="Times New Roman" w:hAnsi="Times New Roman" w:cs="Times New Roman"/>
          <w:sz w:val="24"/>
          <w:lang w:val="en-US"/>
        </w:rPr>
        <w:t>o The Free World</w:t>
      </w:r>
      <w:r>
        <w:rPr>
          <w:rFonts w:hint="default" w:ascii="Times New Roman" w:hAnsi="Times New Roman" w:cs="Times New Roman"/>
          <w:color w:val="0C0C0C"/>
          <w:sz w:val="28"/>
        </w:rPr>
        <w:t>"</w:t>
      </w:r>
      <w:r>
        <w:rPr>
          <w:rFonts w:hint="default" w:cs="Times New Roman"/>
          <w:color w:val="0C0C0C"/>
          <w:sz w:val="28"/>
          <w:lang w:val="en-US"/>
        </w:rPr>
        <w:t>,</w:t>
      </w:r>
      <w:r>
        <w:rPr>
          <w:rFonts w:hint="default" w:ascii="Times New Roman" w:hAnsi="Times New Roman" w:cs="Times New Roman"/>
          <w:color w:val="0C0C0C"/>
          <w:spacing w:val="-4"/>
          <w:sz w:val="28"/>
        </w:rPr>
        <w:t xml:space="preserve"> </w:t>
      </w:r>
      <w:r>
        <w:rPr>
          <w:rFonts w:hint="default" w:ascii="Times New Roman" w:hAnsi="Times New Roman" w:cs="Times New Roman"/>
          <w:color w:val="0C0C0C"/>
          <w:sz w:val="28"/>
        </w:rPr>
        <w:t>we</w:t>
      </w:r>
      <w:r>
        <w:rPr>
          <w:rFonts w:hint="default" w:ascii="Times New Roman" w:hAnsi="Times New Roman" w:cs="Times New Roman"/>
          <w:color w:val="0C0C0C"/>
          <w:spacing w:val="-5"/>
          <w:sz w:val="28"/>
        </w:rPr>
        <w:t xml:space="preserve"> </w:t>
      </w:r>
      <w:r>
        <w:rPr>
          <w:rFonts w:hint="default" w:ascii="Times New Roman" w:hAnsi="Times New Roman" w:cs="Times New Roman"/>
          <w:color w:val="0C0C0C"/>
          <w:sz w:val="28"/>
        </w:rPr>
        <w:t>have meticulously</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created</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and</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manipulated</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a</w:t>
      </w:r>
      <w:r>
        <w:rPr>
          <w:rFonts w:hint="default" w:ascii="Times New Roman" w:hAnsi="Times New Roman" w:cs="Times New Roman"/>
          <w:color w:val="0C0C0C"/>
          <w:spacing w:val="-4"/>
          <w:sz w:val="28"/>
        </w:rPr>
        <w:t xml:space="preserve"> </w:t>
      </w:r>
      <w:r>
        <w:rPr>
          <w:rFonts w:hint="default" w:ascii="Times New Roman" w:hAnsi="Times New Roman" w:cs="Times New Roman"/>
          <w:color w:val="0C0C0C"/>
          <w:sz w:val="28"/>
        </w:rPr>
        <w:t>series</w:t>
      </w:r>
      <w:r>
        <w:rPr>
          <w:rFonts w:hint="default" w:ascii="Times New Roman" w:hAnsi="Times New Roman" w:cs="Times New Roman"/>
          <w:color w:val="0C0C0C"/>
          <w:spacing w:val="2"/>
          <w:sz w:val="28"/>
        </w:rPr>
        <w:t xml:space="preserve"> </w:t>
      </w:r>
      <w:r>
        <w:rPr>
          <w:rFonts w:hint="default" w:ascii="Times New Roman" w:hAnsi="Times New Roman" w:cs="Times New Roman"/>
          <w:color w:val="0C0C0C"/>
          <w:sz w:val="28"/>
        </w:rPr>
        <w:t>of SQL</w:t>
      </w:r>
      <w:r>
        <w:rPr>
          <w:rFonts w:hint="default" w:ascii="Times New Roman" w:hAnsi="Times New Roman" w:cs="Times New Roman"/>
          <w:color w:val="0C0C0C"/>
          <w:spacing w:val="-4"/>
          <w:sz w:val="28"/>
        </w:rPr>
        <w:t xml:space="preserve"> </w:t>
      </w:r>
      <w:r>
        <w:rPr>
          <w:rFonts w:hint="default" w:ascii="Times New Roman" w:hAnsi="Times New Roman" w:cs="Times New Roman"/>
          <w:color w:val="0C0C0C"/>
          <w:sz w:val="28"/>
        </w:rPr>
        <w:t>tables</w:t>
      </w:r>
      <w:r>
        <w:rPr>
          <w:rFonts w:hint="default" w:ascii="Times New Roman" w:hAnsi="Times New Roman" w:cs="Times New Roman"/>
          <w:color w:val="0C0C0C"/>
          <w:spacing w:val="-4"/>
          <w:sz w:val="28"/>
        </w:rPr>
        <w:t xml:space="preserve"> </w:t>
      </w:r>
      <w:r>
        <w:rPr>
          <w:rFonts w:hint="default" w:ascii="Times New Roman" w:hAnsi="Times New Roman" w:cs="Times New Roman"/>
          <w:color w:val="0C0C0C"/>
          <w:sz w:val="28"/>
        </w:rPr>
        <w:t>to</w:t>
      </w:r>
      <w:r>
        <w:rPr>
          <w:rFonts w:hint="default" w:ascii="Times New Roman" w:hAnsi="Times New Roman" w:cs="Times New Roman"/>
          <w:color w:val="0C0C0C"/>
          <w:spacing w:val="-67"/>
          <w:sz w:val="28"/>
        </w:rPr>
        <w:t xml:space="preserve"> </w:t>
      </w:r>
      <w:r>
        <w:rPr>
          <w:rFonts w:hint="default" w:cs="Times New Roman"/>
          <w:color w:val="0C0C0C"/>
          <w:spacing w:val="-67"/>
          <w:sz w:val="28"/>
          <w:lang w:val="en-US"/>
        </w:rPr>
        <w:t xml:space="preserve"> </w:t>
      </w:r>
      <w:r>
        <w:rPr>
          <w:rFonts w:hint="default" w:ascii="Times New Roman" w:hAnsi="Times New Roman" w:cs="Times New Roman"/>
          <w:color w:val="0C0C0C"/>
          <w:sz w:val="28"/>
        </w:rPr>
        <w:t>deepen our understanding of the complex dynamics within the streaming and</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entertainment sectors. Through queries ranging from basic to advanced, including</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 xml:space="preserve">sub-queries, joins, and set operations, we have extracted, </w:t>
      </w:r>
      <w:r>
        <w:rPr>
          <w:rFonts w:hint="default" w:cs="Times New Roman"/>
          <w:color w:val="0C0C0C"/>
          <w:sz w:val="28"/>
          <w:lang w:val="en-US"/>
        </w:rPr>
        <w:t>analyzed</w:t>
      </w:r>
      <w:r>
        <w:rPr>
          <w:rFonts w:hint="default" w:ascii="Times New Roman" w:hAnsi="Times New Roman" w:cs="Times New Roman"/>
          <w:color w:val="0C0C0C"/>
          <w:sz w:val="28"/>
        </w:rPr>
        <w:t>, and visualized</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critical data points that shed light on actor demographics, show distributions,</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platform preferences, and much more. These insights are invaluable for</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stakeholders aiming to make informed decisions in content creation, distribution,</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and</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platform</w:t>
      </w:r>
      <w:r>
        <w:rPr>
          <w:rFonts w:hint="default" w:ascii="Times New Roman" w:hAnsi="Times New Roman" w:cs="Times New Roman"/>
          <w:color w:val="0C0C0C"/>
          <w:spacing w:val="-3"/>
          <w:sz w:val="28"/>
        </w:rPr>
        <w:t xml:space="preserve"> </w:t>
      </w:r>
      <w:r>
        <w:rPr>
          <w:rFonts w:hint="default" w:ascii="Times New Roman" w:hAnsi="Times New Roman" w:cs="Times New Roman"/>
          <w:color w:val="0C0C0C"/>
          <w:sz w:val="28"/>
        </w:rPr>
        <w:t>development.</w:t>
      </w:r>
    </w:p>
    <w:p>
      <w:pPr>
        <w:pStyle w:val="6"/>
        <w:rPr>
          <w:rFonts w:hint="default" w:ascii="Times New Roman" w:hAnsi="Times New Roman" w:cs="Times New Roman"/>
          <w:sz w:val="26"/>
        </w:rPr>
      </w:pPr>
    </w:p>
    <w:p>
      <w:pPr>
        <w:spacing w:before="0"/>
        <w:ind w:left="440" w:right="809" w:firstLine="0"/>
        <w:jc w:val="both"/>
        <w:rPr>
          <w:rFonts w:hint="default" w:ascii="Times New Roman" w:hAnsi="Times New Roman" w:cs="Times New Roman"/>
          <w:sz w:val="28"/>
        </w:rPr>
      </w:pPr>
      <w:r>
        <w:rPr>
          <w:rFonts w:hint="default" w:ascii="Times New Roman" w:hAnsi="Times New Roman" w:cs="Times New Roman"/>
          <w:color w:val="0C0C0C"/>
          <w:sz w:val="28"/>
        </w:rPr>
        <w:t>One significant learning from this exercise is the power of SQL in handling and</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querying large datasets to derive meaningful patterns and trends. We have seen</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how</w:t>
      </w:r>
      <w:r>
        <w:rPr>
          <w:rFonts w:hint="default" w:ascii="Times New Roman" w:hAnsi="Times New Roman" w:cs="Times New Roman"/>
          <w:color w:val="0C0C0C"/>
          <w:spacing w:val="-4"/>
          <w:sz w:val="28"/>
        </w:rPr>
        <w:t xml:space="preserve"> </w:t>
      </w:r>
      <w:r>
        <w:rPr>
          <w:rFonts w:hint="default" w:ascii="Times New Roman" w:hAnsi="Times New Roman" w:cs="Times New Roman"/>
          <w:color w:val="0C0C0C"/>
          <w:sz w:val="28"/>
        </w:rPr>
        <w:t>data</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normalization and</w:t>
      </w:r>
      <w:r>
        <w:rPr>
          <w:rFonts w:hint="default" w:ascii="Times New Roman" w:hAnsi="Times New Roman" w:cs="Times New Roman"/>
          <w:color w:val="0C0C0C"/>
          <w:spacing w:val="-3"/>
          <w:sz w:val="28"/>
        </w:rPr>
        <w:t xml:space="preserve"> </w:t>
      </w:r>
      <w:r>
        <w:rPr>
          <w:rFonts w:hint="default" w:ascii="Times New Roman" w:hAnsi="Times New Roman" w:cs="Times New Roman"/>
          <w:color w:val="0C0C0C"/>
          <w:sz w:val="28"/>
        </w:rPr>
        <w:t>table</w:t>
      </w:r>
      <w:r>
        <w:rPr>
          <w:rFonts w:hint="default" w:ascii="Times New Roman" w:hAnsi="Times New Roman" w:cs="Times New Roman"/>
          <w:color w:val="0C0C0C"/>
          <w:spacing w:val="-2"/>
          <w:sz w:val="28"/>
        </w:rPr>
        <w:t xml:space="preserve"> </w:t>
      </w:r>
      <w:r>
        <w:rPr>
          <w:rFonts w:hint="default" w:ascii="Times New Roman" w:hAnsi="Times New Roman" w:cs="Times New Roman"/>
          <w:color w:val="0C0C0C"/>
          <w:sz w:val="28"/>
        </w:rPr>
        <w:t>relationships</w:t>
      </w:r>
      <w:r>
        <w:rPr>
          <w:rFonts w:hint="default" w:ascii="Times New Roman" w:hAnsi="Times New Roman" w:cs="Times New Roman"/>
          <w:color w:val="0C0C0C"/>
          <w:spacing w:val="-2"/>
          <w:sz w:val="28"/>
        </w:rPr>
        <w:t xml:space="preserve"> </w:t>
      </w:r>
      <w:r>
        <w:rPr>
          <w:rFonts w:hint="default" w:ascii="Times New Roman" w:hAnsi="Times New Roman" w:cs="Times New Roman"/>
          <w:color w:val="0C0C0C"/>
          <w:sz w:val="28"/>
        </w:rPr>
        <w:t>enhance</w:t>
      </w:r>
      <w:r>
        <w:rPr>
          <w:rFonts w:hint="default" w:ascii="Times New Roman" w:hAnsi="Times New Roman" w:cs="Times New Roman"/>
          <w:color w:val="0C0C0C"/>
          <w:spacing w:val="-5"/>
          <w:sz w:val="28"/>
        </w:rPr>
        <w:t xml:space="preserve"> </w:t>
      </w:r>
      <w:r>
        <w:rPr>
          <w:rFonts w:hint="default" w:ascii="Times New Roman" w:hAnsi="Times New Roman" w:cs="Times New Roman"/>
          <w:color w:val="0C0C0C"/>
          <w:sz w:val="28"/>
        </w:rPr>
        <w:t>the</w:t>
      </w:r>
      <w:r>
        <w:rPr>
          <w:rFonts w:hint="default" w:ascii="Times New Roman" w:hAnsi="Times New Roman" w:cs="Times New Roman"/>
          <w:color w:val="0C0C0C"/>
          <w:spacing w:val="-5"/>
          <w:sz w:val="28"/>
        </w:rPr>
        <w:t xml:space="preserve"> </w:t>
      </w:r>
      <w:r>
        <w:rPr>
          <w:rFonts w:hint="default" w:ascii="Times New Roman" w:hAnsi="Times New Roman" w:cs="Times New Roman"/>
          <w:color w:val="0C0C0C"/>
          <w:sz w:val="28"/>
        </w:rPr>
        <w:t>database's</w:t>
      </w:r>
      <w:r>
        <w:rPr>
          <w:rFonts w:hint="default" w:ascii="Times New Roman" w:hAnsi="Times New Roman" w:cs="Times New Roman"/>
          <w:color w:val="0C0C0C"/>
          <w:spacing w:val="-3"/>
          <w:sz w:val="28"/>
        </w:rPr>
        <w:t xml:space="preserve"> </w:t>
      </w:r>
      <w:r>
        <w:rPr>
          <w:rFonts w:hint="default" w:ascii="Times New Roman" w:hAnsi="Times New Roman" w:cs="Times New Roman"/>
          <w:color w:val="0C0C0C"/>
          <w:sz w:val="28"/>
        </w:rPr>
        <w:t>efficiency</w:t>
      </w:r>
      <w:r>
        <w:rPr>
          <w:rFonts w:hint="default" w:ascii="Times New Roman" w:hAnsi="Times New Roman" w:cs="Times New Roman"/>
          <w:color w:val="0C0C0C"/>
          <w:spacing w:val="-67"/>
          <w:sz w:val="28"/>
        </w:rPr>
        <w:t xml:space="preserve"> </w:t>
      </w:r>
      <w:r>
        <w:rPr>
          <w:rFonts w:hint="default" w:ascii="Times New Roman" w:hAnsi="Times New Roman" w:cs="Times New Roman"/>
          <w:color w:val="0C0C0C"/>
          <w:sz w:val="28"/>
        </w:rPr>
        <w:t>and integrity,</w:t>
      </w:r>
      <w:r>
        <w:rPr>
          <w:rFonts w:hint="default" w:ascii="Times New Roman" w:hAnsi="Times New Roman" w:cs="Times New Roman"/>
          <w:color w:val="0C0C0C"/>
          <w:spacing w:val="-3"/>
          <w:sz w:val="28"/>
        </w:rPr>
        <w:t xml:space="preserve"> </w:t>
      </w:r>
      <w:r>
        <w:rPr>
          <w:rFonts w:hint="default" w:ascii="Times New Roman" w:hAnsi="Times New Roman" w:cs="Times New Roman"/>
          <w:color w:val="0C0C0C"/>
          <w:sz w:val="28"/>
        </w:rPr>
        <w:t>allowing</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for</w:t>
      </w:r>
      <w:r>
        <w:rPr>
          <w:rFonts w:hint="default" w:ascii="Times New Roman" w:hAnsi="Times New Roman" w:cs="Times New Roman"/>
          <w:color w:val="0C0C0C"/>
          <w:spacing w:val="-4"/>
          <w:sz w:val="28"/>
        </w:rPr>
        <w:t xml:space="preserve"> </w:t>
      </w:r>
      <w:r>
        <w:rPr>
          <w:rFonts w:hint="default" w:ascii="Times New Roman" w:hAnsi="Times New Roman" w:cs="Times New Roman"/>
          <w:color w:val="0C0C0C"/>
          <w:sz w:val="28"/>
        </w:rPr>
        <w:t>more accurate and</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comprehensive</w:t>
      </w:r>
      <w:r>
        <w:rPr>
          <w:rFonts w:hint="default" w:ascii="Times New Roman" w:hAnsi="Times New Roman" w:cs="Times New Roman"/>
          <w:color w:val="0C0C0C"/>
          <w:spacing w:val="-4"/>
          <w:sz w:val="28"/>
        </w:rPr>
        <w:t xml:space="preserve"> </w:t>
      </w:r>
      <w:r>
        <w:rPr>
          <w:rFonts w:hint="default" w:ascii="Times New Roman" w:hAnsi="Times New Roman" w:cs="Times New Roman"/>
          <w:color w:val="0C0C0C"/>
          <w:sz w:val="28"/>
        </w:rPr>
        <w:t>analyses.</w:t>
      </w:r>
    </w:p>
    <w:p>
      <w:pPr>
        <w:pStyle w:val="6"/>
        <w:spacing w:before="2"/>
        <w:rPr>
          <w:rFonts w:hint="default" w:ascii="Times New Roman" w:hAnsi="Times New Roman" w:cs="Times New Roman"/>
          <w:sz w:val="26"/>
        </w:rPr>
      </w:pPr>
    </w:p>
    <w:p>
      <w:pPr>
        <w:spacing w:before="0" w:line="240" w:lineRule="auto"/>
        <w:ind w:left="440" w:right="603" w:firstLine="0"/>
        <w:jc w:val="left"/>
        <w:rPr>
          <w:rFonts w:hint="default" w:ascii="Times New Roman" w:hAnsi="Times New Roman" w:cs="Times New Roman"/>
          <w:sz w:val="28"/>
        </w:rPr>
      </w:pPr>
      <w:r>
        <w:rPr>
          <w:rFonts w:hint="default" w:ascii="Times New Roman" w:hAnsi="Times New Roman" w:cs="Times New Roman"/>
          <w:color w:val="0C0C0C"/>
          <w:sz w:val="28"/>
        </w:rPr>
        <w:t>However, limitations have also surfaced, particularly regarding the scope of data</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available</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and</w:t>
      </w:r>
      <w:r>
        <w:rPr>
          <w:rFonts w:hint="default" w:ascii="Times New Roman" w:hAnsi="Times New Roman" w:cs="Times New Roman"/>
          <w:color w:val="0C0C0C"/>
          <w:spacing w:val="-5"/>
          <w:sz w:val="28"/>
        </w:rPr>
        <w:t xml:space="preserve"> </w:t>
      </w:r>
      <w:r>
        <w:rPr>
          <w:rFonts w:hint="default" w:ascii="Times New Roman" w:hAnsi="Times New Roman" w:cs="Times New Roman"/>
          <w:color w:val="0C0C0C"/>
          <w:sz w:val="28"/>
        </w:rPr>
        <w:t>the</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static</w:t>
      </w:r>
      <w:r>
        <w:rPr>
          <w:rFonts w:hint="default" w:ascii="Times New Roman" w:hAnsi="Times New Roman" w:cs="Times New Roman"/>
          <w:color w:val="0C0C0C"/>
          <w:spacing w:val="-2"/>
          <w:sz w:val="28"/>
        </w:rPr>
        <w:t xml:space="preserve"> </w:t>
      </w:r>
      <w:r>
        <w:rPr>
          <w:rFonts w:hint="default" w:ascii="Times New Roman" w:hAnsi="Times New Roman" w:cs="Times New Roman"/>
          <w:color w:val="0C0C0C"/>
          <w:sz w:val="28"/>
        </w:rPr>
        <w:t>nature</w:t>
      </w:r>
      <w:r>
        <w:rPr>
          <w:rFonts w:hint="default" w:ascii="Times New Roman" w:hAnsi="Times New Roman" w:cs="Times New Roman"/>
          <w:color w:val="0C0C0C"/>
          <w:spacing w:val="-4"/>
          <w:sz w:val="28"/>
        </w:rPr>
        <w:t xml:space="preserve"> </w:t>
      </w:r>
      <w:r>
        <w:rPr>
          <w:rFonts w:hint="default" w:ascii="Times New Roman" w:hAnsi="Times New Roman" w:cs="Times New Roman"/>
          <w:color w:val="0C0C0C"/>
          <w:sz w:val="28"/>
        </w:rPr>
        <w:t>of</w:t>
      </w:r>
      <w:r>
        <w:rPr>
          <w:rFonts w:hint="default" w:ascii="Times New Roman" w:hAnsi="Times New Roman" w:cs="Times New Roman"/>
          <w:color w:val="0C0C0C"/>
          <w:spacing w:val="-2"/>
          <w:sz w:val="28"/>
        </w:rPr>
        <w:t xml:space="preserve"> </w:t>
      </w:r>
      <w:r>
        <w:rPr>
          <w:rFonts w:hint="default" w:ascii="Times New Roman" w:hAnsi="Times New Roman" w:cs="Times New Roman"/>
          <w:color w:val="0C0C0C"/>
          <w:sz w:val="28"/>
        </w:rPr>
        <w:t>SQL queries.</w:t>
      </w:r>
      <w:r>
        <w:rPr>
          <w:rFonts w:hint="default" w:ascii="Times New Roman" w:hAnsi="Times New Roman" w:cs="Times New Roman"/>
          <w:color w:val="0C0C0C"/>
          <w:spacing w:val="-2"/>
          <w:sz w:val="28"/>
        </w:rPr>
        <w:t xml:space="preserve"> </w:t>
      </w:r>
      <w:r>
        <w:rPr>
          <w:rFonts w:hint="default" w:ascii="Times New Roman" w:hAnsi="Times New Roman" w:cs="Times New Roman"/>
          <w:color w:val="0C0C0C"/>
          <w:sz w:val="28"/>
        </w:rPr>
        <w:t>Future</w:t>
      </w:r>
      <w:r>
        <w:rPr>
          <w:rFonts w:hint="default" w:ascii="Times New Roman" w:hAnsi="Times New Roman" w:cs="Times New Roman"/>
          <w:color w:val="0C0C0C"/>
          <w:spacing w:val="-4"/>
          <w:sz w:val="28"/>
        </w:rPr>
        <w:t xml:space="preserve"> </w:t>
      </w:r>
      <w:r>
        <w:rPr>
          <w:rFonts w:hint="default" w:ascii="Times New Roman" w:hAnsi="Times New Roman" w:cs="Times New Roman"/>
          <w:color w:val="0C0C0C"/>
          <w:sz w:val="28"/>
        </w:rPr>
        <w:t>enhancements</w:t>
      </w:r>
      <w:r>
        <w:rPr>
          <w:rFonts w:hint="default" w:ascii="Times New Roman" w:hAnsi="Times New Roman" w:cs="Times New Roman"/>
          <w:color w:val="0C0C0C"/>
          <w:spacing w:val="-2"/>
          <w:sz w:val="28"/>
        </w:rPr>
        <w:t xml:space="preserve"> </w:t>
      </w:r>
      <w:r>
        <w:rPr>
          <w:rFonts w:hint="default" w:ascii="Times New Roman" w:hAnsi="Times New Roman" w:cs="Times New Roman"/>
          <w:color w:val="0C0C0C"/>
          <w:sz w:val="28"/>
        </w:rPr>
        <w:t>could</w:t>
      </w:r>
      <w:r>
        <w:rPr>
          <w:rFonts w:hint="default" w:ascii="Times New Roman" w:hAnsi="Times New Roman" w:cs="Times New Roman"/>
          <w:color w:val="0C0C0C"/>
          <w:spacing w:val="-2"/>
          <w:sz w:val="28"/>
        </w:rPr>
        <w:t xml:space="preserve"> </w:t>
      </w:r>
      <w:r>
        <w:rPr>
          <w:rFonts w:hint="default" w:ascii="Times New Roman" w:hAnsi="Times New Roman" w:cs="Times New Roman"/>
          <w:color w:val="0C0C0C"/>
          <w:sz w:val="28"/>
        </w:rPr>
        <w:t>include</w:t>
      </w:r>
      <w:r>
        <w:rPr>
          <w:rFonts w:hint="default" w:ascii="Times New Roman" w:hAnsi="Times New Roman" w:cs="Times New Roman"/>
          <w:color w:val="0C0C0C"/>
          <w:spacing w:val="-67"/>
          <w:sz w:val="28"/>
        </w:rPr>
        <w:t xml:space="preserve"> </w:t>
      </w:r>
      <w:r>
        <w:rPr>
          <w:rFonts w:hint="default" w:ascii="Times New Roman" w:hAnsi="Times New Roman" w:cs="Times New Roman"/>
          <w:color w:val="0C0C0C"/>
          <w:sz w:val="28"/>
        </w:rPr>
        <w:t>integrating real-time data feeds, adopting NoSQL databases for unstructured data,</w:t>
      </w:r>
      <w:r>
        <w:rPr>
          <w:rFonts w:hint="default" w:ascii="Times New Roman" w:hAnsi="Times New Roman" w:cs="Times New Roman"/>
          <w:color w:val="0C0C0C"/>
          <w:spacing w:val="-67"/>
          <w:sz w:val="28"/>
        </w:rPr>
        <w:t xml:space="preserve"> </w:t>
      </w:r>
      <w:r>
        <w:rPr>
          <w:rFonts w:hint="default" w:ascii="Times New Roman" w:hAnsi="Times New Roman" w:cs="Times New Roman"/>
          <w:color w:val="0C0C0C"/>
          <w:sz w:val="28"/>
        </w:rPr>
        <w:t>or employing machine learning algorithms for predictive analysis. Such</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advancements would provide a more dynamic, nuanced understanding of the</w:t>
      </w:r>
      <w:r>
        <w:rPr>
          <w:rFonts w:hint="default" w:ascii="Times New Roman" w:hAnsi="Times New Roman" w:cs="Times New Roman"/>
          <w:color w:val="0C0C0C"/>
          <w:spacing w:val="1"/>
          <w:sz w:val="28"/>
        </w:rPr>
        <w:t xml:space="preserve"> </w:t>
      </w:r>
      <w:r>
        <w:rPr>
          <w:rFonts w:hint="default" w:ascii="Times New Roman" w:hAnsi="Times New Roman" w:cs="Times New Roman"/>
          <w:color w:val="0C0C0C"/>
          <w:sz w:val="28"/>
        </w:rPr>
        <w:t>rapidly evolving streaming landscape and its implications for the industry</w:t>
      </w:r>
      <w:r>
        <w:rPr>
          <w:rFonts w:hint="default" w:ascii="Times New Roman" w:hAnsi="Times New Roman" w:cs="Times New Roman"/>
          <w:color w:val="0C0C0C"/>
          <w:spacing w:val="-3"/>
          <w:sz w:val="28"/>
        </w:rPr>
        <w:t xml:space="preserve"> </w:t>
      </w:r>
      <w:r>
        <w:rPr>
          <w:rFonts w:hint="default" w:ascii="Times New Roman" w:hAnsi="Times New Roman" w:cs="Times New Roman"/>
          <w:color w:val="0C0C0C"/>
          <w:sz w:val="28"/>
        </w:rPr>
        <w:t>as a</w:t>
      </w:r>
      <w:r>
        <w:rPr>
          <w:rFonts w:hint="default" w:ascii="Times New Roman" w:hAnsi="Times New Roman" w:cs="Times New Roman"/>
          <w:color w:val="0C0C0C"/>
          <w:spacing w:val="-2"/>
          <w:sz w:val="28"/>
        </w:rPr>
        <w:t xml:space="preserve"> </w:t>
      </w:r>
      <w:r>
        <w:rPr>
          <w:rFonts w:hint="default" w:ascii="Times New Roman" w:hAnsi="Times New Roman" w:cs="Times New Roman"/>
          <w:color w:val="0C0C0C"/>
          <w:sz w:val="28"/>
        </w:rPr>
        <w:t>whole.</w:t>
      </w:r>
    </w:p>
    <w:sectPr>
      <w:pgSz w:w="12240" w:h="15840"/>
      <w:pgMar w:top="1380" w:right="980" w:bottom="1260" w:left="1000" w:header="0" w:footer="106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49" o:spid="_x0000_s2049" o:spt="202" type="#_x0000_t202" style="position:absolute;left:0pt;margin-left:525pt;margin-top:727.85pt;height:15.3pt;width:18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before="9"/>
                  <w:ind w:left="60" w:right="0" w:firstLine="0"/>
                  <w:jc w:val="left"/>
                  <w:rPr>
                    <w:sz w:val="24"/>
                  </w:rPr>
                </w:pPr>
                <w:r>
                  <w:fldChar w:fldCharType="begin"/>
                </w:r>
                <w:r>
                  <w:rPr>
                    <w:sz w:val="24"/>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843D85"/>
    <w:multiLevelType w:val="singleLevel"/>
    <w:tmpl w:val="B5843D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6DA5E1B"/>
    <w:multiLevelType w:val="singleLevel"/>
    <w:tmpl w:val="B6DA5E1B"/>
    <w:lvl w:ilvl="0" w:tentative="0">
      <w:start w:val="1"/>
      <w:numFmt w:val="bullet"/>
      <w:lvlText w:val=""/>
      <w:lvlJc w:val="left"/>
      <w:pPr>
        <w:tabs>
          <w:tab w:val="left" w:pos="2940"/>
        </w:tabs>
        <w:ind w:left="2940" w:leftChars="0" w:hanging="420" w:firstLineChars="0"/>
      </w:pPr>
      <w:rPr>
        <w:rFonts w:hint="default" w:ascii="Wingdings" w:hAnsi="Wingdings"/>
      </w:rPr>
    </w:lvl>
  </w:abstractNum>
  <w:abstractNum w:abstractNumId="2">
    <w:nsid w:val="BF205925"/>
    <w:multiLevelType w:val="multilevel"/>
    <w:tmpl w:val="BF205925"/>
    <w:lvl w:ilvl="0" w:tentative="0">
      <w:start w:val="9"/>
      <w:numFmt w:val="upperRoman"/>
      <w:lvlText w:val="%1."/>
      <w:lvlJc w:val="left"/>
      <w:pPr>
        <w:ind w:left="1211" w:hanging="772"/>
        <w:jc w:val="left"/>
      </w:pPr>
      <w:rPr>
        <w:rFonts w:hint="default" w:ascii="Times New Roman" w:hAnsi="Times New Roman" w:eastAsia="Times New Roman" w:cs="Times New Roman"/>
        <w:b/>
        <w:bCs/>
        <w:w w:val="99"/>
        <w:sz w:val="48"/>
        <w:szCs w:val="48"/>
        <w:u w:val="none" w:color="auto"/>
        <w:lang w:val="en-US" w:eastAsia="en-US" w:bidi="ar-SA"/>
      </w:rPr>
    </w:lvl>
    <w:lvl w:ilvl="1" w:tentative="0">
      <w:start w:val="0"/>
      <w:numFmt w:val="bullet"/>
      <w:lvlText w:val=""/>
      <w:lvlJc w:val="left"/>
      <w:pPr>
        <w:ind w:left="1160" w:hanging="360"/>
      </w:pPr>
      <w:rPr>
        <w:rFonts w:hint="default" w:ascii="Symbol" w:hAnsi="Symbol" w:eastAsia="Symbol" w:cs="Symbol"/>
        <w:w w:val="100"/>
        <w:sz w:val="28"/>
        <w:szCs w:val="28"/>
        <w:lang w:val="en-US" w:eastAsia="en-US" w:bidi="ar-SA"/>
      </w:rPr>
    </w:lvl>
    <w:lvl w:ilvl="2" w:tentative="0">
      <w:start w:val="0"/>
      <w:numFmt w:val="bullet"/>
      <w:lvlText w:val="•"/>
      <w:lvlJc w:val="left"/>
      <w:pPr>
        <w:ind w:left="2224" w:hanging="360"/>
      </w:pPr>
      <w:rPr>
        <w:rFonts w:hint="default"/>
        <w:lang w:val="en-US" w:eastAsia="en-US" w:bidi="ar-SA"/>
      </w:rPr>
    </w:lvl>
    <w:lvl w:ilvl="3" w:tentative="0">
      <w:start w:val="0"/>
      <w:numFmt w:val="bullet"/>
      <w:lvlText w:val="•"/>
      <w:lvlJc w:val="left"/>
      <w:pPr>
        <w:ind w:left="3228" w:hanging="360"/>
      </w:pPr>
      <w:rPr>
        <w:rFonts w:hint="default"/>
        <w:lang w:val="en-US" w:eastAsia="en-US" w:bidi="ar-SA"/>
      </w:rPr>
    </w:lvl>
    <w:lvl w:ilvl="4" w:tentative="0">
      <w:start w:val="0"/>
      <w:numFmt w:val="bullet"/>
      <w:lvlText w:val="•"/>
      <w:lvlJc w:val="left"/>
      <w:pPr>
        <w:ind w:left="4233" w:hanging="360"/>
      </w:pPr>
      <w:rPr>
        <w:rFonts w:hint="default"/>
        <w:lang w:val="en-US" w:eastAsia="en-US" w:bidi="ar-SA"/>
      </w:rPr>
    </w:lvl>
    <w:lvl w:ilvl="5" w:tentative="0">
      <w:start w:val="0"/>
      <w:numFmt w:val="bullet"/>
      <w:lvlText w:val="•"/>
      <w:lvlJc w:val="left"/>
      <w:pPr>
        <w:ind w:left="5237" w:hanging="360"/>
      </w:pPr>
      <w:rPr>
        <w:rFonts w:hint="default"/>
        <w:lang w:val="en-US" w:eastAsia="en-US" w:bidi="ar-SA"/>
      </w:rPr>
    </w:lvl>
    <w:lvl w:ilvl="6" w:tentative="0">
      <w:start w:val="0"/>
      <w:numFmt w:val="bullet"/>
      <w:lvlText w:val="•"/>
      <w:lvlJc w:val="left"/>
      <w:pPr>
        <w:ind w:left="6242" w:hanging="360"/>
      </w:pPr>
      <w:rPr>
        <w:rFonts w:hint="default"/>
        <w:lang w:val="en-US" w:eastAsia="en-US" w:bidi="ar-SA"/>
      </w:rPr>
    </w:lvl>
    <w:lvl w:ilvl="7" w:tentative="0">
      <w:start w:val="0"/>
      <w:numFmt w:val="bullet"/>
      <w:lvlText w:val="•"/>
      <w:lvlJc w:val="left"/>
      <w:pPr>
        <w:ind w:left="7246" w:hanging="360"/>
      </w:pPr>
      <w:rPr>
        <w:rFonts w:hint="default"/>
        <w:lang w:val="en-US" w:eastAsia="en-US" w:bidi="ar-SA"/>
      </w:rPr>
    </w:lvl>
    <w:lvl w:ilvl="8" w:tentative="0">
      <w:start w:val="0"/>
      <w:numFmt w:val="bullet"/>
      <w:lvlText w:val="•"/>
      <w:lvlJc w:val="left"/>
      <w:pPr>
        <w:ind w:left="8251" w:hanging="360"/>
      </w:pPr>
      <w:rPr>
        <w:rFonts w:hint="default"/>
        <w:lang w:val="en-US" w:eastAsia="en-US" w:bidi="ar-SA"/>
      </w:rPr>
    </w:lvl>
  </w:abstractNum>
  <w:abstractNum w:abstractNumId="3">
    <w:nsid w:val="C1EEC504"/>
    <w:multiLevelType w:val="singleLevel"/>
    <w:tmpl w:val="C1EEC504"/>
    <w:lvl w:ilvl="0" w:tentative="0">
      <w:start w:val="10"/>
      <w:numFmt w:val="decimal"/>
      <w:suff w:val="space"/>
      <w:lvlText w:val="%1."/>
      <w:lvlJc w:val="left"/>
    </w:lvl>
  </w:abstractNum>
  <w:abstractNum w:abstractNumId="4">
    <w:nsid w:val="C5BFEAB3"/>
    <w:multiLevelType w:val="singleLevel"/>
    <w:tmpl w:val="C5BFEA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053208E"/>
    <w:multiLevelType w:val="multilevel"/>
    <w:tmpl w:val="0053208E"/>
    <w:lvl w:ilvl="0" w:tentative="0">
      <w:start w:val="1"/>
      <w:numFmt w:val="upperRoman"/>
      <w:lvlText w:val="%1."/>
      <w:lvlJc w:val="left"/>
      <w:pPr>
        <w:ind w:left="865" w:hanging="426"/>
        <w:jc w:val="left"/>
      </w:pPr>
      <w:rPr>
        <w:rFonts w:hint="default" w:ascii="Times New Roman" w:hAnsi="Times New Roman" w:eastAsia="Times New Roman" w:cs="Times New Roman"/>
        <w:b/>
        <w:bCs/>
        <w:w w:val="99"/>
        <w:sz w:val="48"/>
        <w:szCs w:val="48"/>
        <w:u w:val="none" w:color="auto"/>
        <w:lang w:val="en-US" w:eastAsia="en-US" w:bidi="ar-SA"/>
      </w:rPr>
    </w:lvl>
    <w:lvl w:ilvl="1" w:tentative="0">
      <w:start w:val="1"/>
      <w:numFmt w:val="decimal"/>
      <w:lvlText w:val="%2."/>
      <w:lvlJc w:val="left"/>
      <w:pPr>
        <w:ind w:left="1160" w:hanging="360"/>
        <w:jc w:val="left"/>
      </w:pPr>
      <w:rPr>
        <w:rFonts w:hint="default" w:ascii="Times New Roman" w:hAnsi="Times New Roman" w:eastAsia="Times New Roman" w:cs="Times New Roman"/>
        <w:spacing w:val="0"/>
        <w:w w:val="100"/>
        <w:sz w:val="28"/>
        <w:szCs w:val="28"/>
        <w:lang w:val="en-US" w:eastAsia="en-US" w:bidi="ar-SA"/>
      </w:rPr>
    </w:lvl>
    <w:lvl w:ilvl="2" w:tentative="0">
      <w:start w:val="0"/>
      <w:numFmt w:val="bullet"/>
      <w:lvlText w:val=""/>
      <w:lvlJc w:val="left"/>
      <w:pPr>
        <w:ind w:left="1900" w:hanging="360"/>
      </w:pPr>
      <w:rPr>
        <w:rFonts w:hint="default" w:ascii="Symbol" w:hAnsi="Symbol" w:eastAsia="Symbol" w:cs="Symbol"/>
        <w:w w:val="100"/>
        <w:sz w:val="28"/>
        <w:szCs w:val="28"/>
        <w:lang w:val="en-US" w:eastAsia="en-US" w:bidi="ar-SA"/>
      </w:rPr>
    </w:lvl>
    <w:lvl w:ilvl="3" w:tentative="0">
      <w:start w:val="0"/>
      <w:numFmt w:val="bullet"/>
      <w:lvlText w:val="•"/>
      <w:lvlJc w:val="left"/>
      <w:pPr>
        <w:ind w:left="2927" w:hanging="360"/>
      </w:pPr>
      <w:rPr>
        <w:rFonts w:hint="default"/>
        <w:lang w:val="en-US" w:eastAsia="en-US" w:bidi="ar-SA"/>
      </w:rPr>
    </w:lvl>
    <w:lvl w:ilvl="4" w:tentative="0">
      <w:start w:val="0"/>
      <w:numFmt w:val="bullet"/>
      <w:lvlText w:val="•"/>
      <w:lvlJc w:val="left"/>
      <w:pPr>
        <w:ind w:left="3975" w:hanging="360"/>
      </w:pPr>
      <w:rPr>
        <w:rFonts w:hint="default"/>
        <w:lang w:val="en-US" w:eastAsia="en-US" w:bidi="ar-SA"/>
      </w:rPr>
    </w:lvl>
    <w:lvl w:ilvl="5" w:tentative="0">
      <w:start w:val="0"/>
      <w:numFmt w:val="bullet"/>
      <w:lvlText w:val="•"/>
      <w:lvlJc w:val="left"/>
      <w:pPr>
        <w:ind w:left="5022" w:hanging="360"/>
      </w:pPr>
      <w:rPr>
        <w:rFonts w:hint="default"/>
        <w:lang w:val="en-US" w:eastAsia="en-US" w:bidi="ar-SA"/>
      </w:rPr>
    </w:lvl>
    <w:lvl w:ilvl="6" w:tentative="0">
      <w:start w:val="0"/>
      <w:numFmt w:val="bullet"/>
      <w:lvlText w:val="•"/>
      <w:lvlJc w:val="left"/>
      <w:pPr>
        <w:ind w:left="6070" w:hanging="360"/>
      </w:pPr>
      <w:rPr>
        <w:rFonts w:hint="default"/>
        <w:lang w:val="en-US" w:eastAsia="en-US" w:bidi="ar-SA"/>
      </w:rPr>
    </w:lvl>
    <w:lvl w:ilvl="7" w:tentative="0">
      <w:start w:val="0"/>
      <w:numFmt w:val="bullet"/>
      <w:lvlText w:val="•"/>
      <w:lvlJc w:val="left"/>
      <w:pPr>
        <w:ind w:left="7117" w:hanging="360"/>
      </w:pPr>
      <w:rPr>
        <w:rFonts w:hint="default"/>
        <w:lang w:val="en-US" w:eastAsia="en-US" w:bidi="ar-SA"/>
      </w:rPr>
    </w:lvl>
    <w:lvl w:ilvl="8" w:tentative="0">
      <w:start w:val="0"/>
      <w:numFmt w:val="bullet"/>
      <w:lvlText w:val="•"/>
      <w:lvlJc w:val="left"/>
      <w:pPr>
        <w:ind w:left="8165" w:hanging="360"/>
      </w:pPr>
      <w:rPr>
        <w:rFonts w:hint="default"/>
        <w:lang w:val="en-US" w:eastAsia="en-US" w:bidi="ar-SA"/>
      </w:rPr>
    </w:lvl>
  </w:abstractNum>
  <w:abstractNum w:abstractNumId="6">
    <w:nsid w:val="194E9DBD"/>
    <w:multiLevelType w:val="singleLevel"/>
    <w:tmpl w:val="194E9D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1CB40425"/>
    <w:multiLevelType w:val="singleLevel"/>
    <w:tmpl w:val="1CB404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23F326E0"/>
    <w:multiLevelType w:val="singleLevel"/>
    <w:tmpl w:val="23F326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2B90AE27"/>
    <w:multiLevelType w:val="singleLevel"/>
    <w:tmpl w:val="2B90AE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3380A6E"/>
    <w:multiLevelType w:val="singleLevel"/>
    <w:tmpl w:val="33380A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0789CAE"/>
    <w:multiLevelType w:val="singleLevel"/>
    <w:tmpl w:val="40789C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9ADCABA"/>
    <w:multiLevelType w:val="multilevel"/>
    <w:tmpl w:val="59ADCABA"/>
    <w:lvl w:ilvl="0" w:tentative="0">
      <w:start w:val="0"/>
      <w:numFmt w:val="bullet"/>
      <w:lvlText w:val="●"/>
      <w:lvlJc w:val="left"/>
      <w:pPr>
        <w:ind w:left="1224" w:hanging="360"/>
      </w:pPr>
      <w:rPr>
        <w:rFonts w:hint="default" w:ascii="Times New Roman" w:hAnsi="Times New Roman" w:eastAsia="Times New Roman" w:cs="Times New Roman"/>
        <w:color w:val="212121"/>
        <w:w w:val="99"/>
        <w:sz w:val="24"/>
        <w:szCs w:val="24"/>
        <w:lang w:val="en-US" w:eastAsia="en-US" w:bidi="ar-SA"/>
      </w:rPr>
    </w:lvl>
    <w:lvl w:ilvl="1" w:tentative="0">
      <w:start w:val="0"/>
      <w:numFmt w:val="bullet"/>
      <w:lvlText w:val="•"/>
      <w:lvlJc w:val="left"/>
      <w:pPr>
        <w:ind w:left="2124" w:hanging="360"/>
      </w:pPr>
      <w:rPr>
        <w:rFonts w:hint="default"/>
        <w:lang w:val="en-US" w:eastAsia="en-US" w:bidi="ar-SA"/>
      </w:rPr>
    </w:lvl>
    <w:lvl w:ilvl="2" w:tentative="0">
      <w:start w:val="0"/>
      <w:numFmt w:val="bullet"/>
      <w:lvlText w:val="•"/>
      <w:lvlJc w:val="left"/>
      <w:pPr>
        <w:ind w:left="3028" w:hanging="360"/>
      </w:pPr>
      <w:rPr>
        <w:rFonts w:hint="default"/>
        <w:lang w:val="en-US" w:eastAsia="en-US" w:bidi="ar-SA"/>
      </w:rPr>
    </w:lvl>
    <w:lvl w:ilvl="3" w:tentative="0">
      <w:start w:val="0"/>
      <w:numFmt w:val="bullet"/>
      <w:lvlText w:val="•"/>
      <w:lvlJc w:val="left"/>
      <w:pPr>
        <w:ind w:left="3932" w:hanging="360"/>
      </w:pPr>
      <w:rPr>
        <w:rFonts w:hint="default"/>
        <w:lang w:val="en-US" w:eastAsia="en-US" w:bidi="ar-SA"/>
      </w:rPr>
    </w:lvl>
    <w:lvl w:ilvl="4" w:tentative="0">
      <w:start w:val="0"/>
      <w:numFmt w:val="bullet"/>
      <w:lvlText w:val="•"/>
      <w:lvlJc w:val="left"/>
      <w:pPr>
        <w:ind w:left="4836" w:hanging="360"/>
      </w:pPr>
      <w:rPr>
        <w:rFonts w:hint="default"/>
        <w:lang w:val="en-US" w:eastAsia="en-US" w:bidi="ar-SA"/>
      </w:rPr>
    </w:lvl>
    <w:lvl w:ilvl="5" w:tentative="0">
      <w:start w:val="0"/>
      <w:numFmt w:val="bullet"/>
      <w:lvlText w:val="•"/>
      <w:lvlJc w:val="left"/>
      <w:pPr>
        <w:ind w:left="5740" w:hanging="360"/>
      </w:pPr>
      <w:rPr>
        <w:rFonts w:hint="default"/>
        <w:lang w:val="en-US" w:eastAsia="en-US" w:bidi="ar-SA"/>
      </w:rPr>
    </w:lvl>
    <w:lvl w:ilvl="6" w:tentative="0">
      <w:start w:val="0"/>
      <w:numFmt w:val="bullet"/>
      <w:lvlText w:val="•"/>
      <w:lvlJc w:val="left"/>
      <w:pPr>
        <w:ind w:left="6644" w:hanging="360"/>
      </w:pPr>
      <w:rPr>
        <w:rFonts w:hint="default"/>
        <w:lang w:val="en-US" w:eastAsia="en-US" w:bidi="ar-SA"/>
      </w:rPr>
    </w:lvl>
    <w:lvl w:ilvl="7" w:tentative="0">
      <w:start w:val="0"/>
      <w:numFmt w:val="bullet"/>
      <w:lvlText w:val="•"/>
      <w:lvlJc w:val="left"/>
      <w:pPr>
        <w:ind w:left="7548" w:hanging="360"/>
      </w:pPr>
      <w:rPr>
        <w:rFonts w:hint="default"/>
        <w:lang w:val="en-US" w:eastAsia="en-US" w:bidi="ar-SA"/>
      </w:rPr>
    </w:lvl>
    <w:lvl w:ilvl="8" w:tentative="0">
      <w:start w:val="0"/>
      <w:numFmt w:val="bullet"/>
      <w:lvlText w:val="•"/>
      <w:lvlJc w:val="left"/>
      <w:pPr>
        <w:ind w:left="8452" w:hanging="360"/>
      </w:pPr>
      <w:rPr>
        <w:rFonts w:hint="default"/>
        <w:lang w:val="en-US" w:eastAsia="en-US" w:bidi="ar-SA"/>
      </w:rPr>
    </w:lvl>
  </w:abstractNum>
  <w:abstractNum w:abstractNumId="13">
    <w:nsid w:val="7AFDE177"/>
    <w:multiLevelType w:val="singleLevel"/>
    <w:tmpl w:val="7AFDE17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3"/>
  </w:num>
  <w:num w:numId="3">
    <w:abstractNumId w:val="6"/>
  </w:num>
  <w:num w:numId="4">
    <w:abstractNumId w:val="12"/>
  </w:num>
  <w:num w:numId="5">
    <w:abstractNumId w:val="0"/>
  </w:num>
  <w:num w:numId="6">
    <w:abstractNumId w:val="1"/>
  </w:num>
  <w:num w:numId="7">
    <w:abstractNumId w:val="13"/>
  </w:num>
  <w:num w:numId="8">
    <w:abstractNumId w:val="9"/>
  </w:num>
  <w:num w:numId="9">
    <w:abstractNumId w:val="4"/>
  </w:num>
  <w:num w:numId="10">
    <w:abstractNumId w:val="7"/>
  </w:num>
  <w:num w:numId="11">
    <w:abstractNumId w:val="10"/>
  </w:num>
  <w:num w:numId="12">
    <w:abstractNumId w:val="8"/>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B2A12E6"/>
    <w:rsid w:val="33C26747"/>
    <w:rsid w:val="3FC8237A"/>
    <w:rsid w:val="40F02658"/>
    <w:rsid w:val="42E90C1B"/>
    <w:rsid w:val="5EFF194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60"/>
      <w:ind w:left="1215" w:hanging="776"/>
      <w:outlineLvl w:val="1"/>
    </w:pPr>
    <w:rPr>
      <w:rFonts w:ascii="Times New Roman" w:hAnsi="Times New Roman" w:eastAsia="Times New Roman" w:cs="Times New Roman"/>
      <w:b/>
      <w:bCs/>
      <w:sz w:val="48"/>
      <w:szCs w:val="48"/>
      <w:u w:val="single" w:color="000000"/>
      <w:lang w:val="en-US" w:eastAsia="en-US" w:bidi="ar-SA"/>
    </w:rPr>
  </w:style>
  <w:style w:type="paragraph" w:styleId="3">
    <w:name w:val="heading 2"/>
    <w:basedOn w:val="1"/>
    <w:qFormat/>
    <w:uiPriority w:val="1"/>
    <w:pPr>
      <w:ind w:left="28"/>
      <w:outlineLvl w:val="2"/>
    </w:pPr>
    <w:rPr>
      <w:rFonts w:ascii="Times New Roman" w:hAnsi="Times New Roman" w:eastAsia="Times New Roman" w:cs="Times New Roman"/>
      <w:sz w:val="24"/>
      <w:szCs w:val="24"/>
      <w:lang w:val="en-US"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2"/>
      <w:szCs w:val="22"/>
      <w:lang w:val="en-US" w:eastAsia="en-US" w:bidi="ar-SA"/>
    </w:rPr>
  </w:style>
  <w:style w:type="paragraph" w:styleId="7">
    <w:name w:val="Title"/>
    <w:basedOn w:val="1"/>
    <w:qFormat/>
    <w:uiPriority w:val="1"/>
    <w:pPr>
      <w:ind w:left="440" w:right="468"/>
      <w:jc w:val="center"/>
    </w:pPr>
    <w:rPr>
      <w:rFonts w:ascii="Times New Roman" w:hAnsi="Times New Roman" w:eastAsia="Times New Roman" w:cs="Times New Roman"/>
      <w:b/>
      <w:bCs/>
      <w:sz w:val="72"/>
      <w:szCs w:val="72"/>
      <w:lang w:val="en-US" w:eastAsia="en-US" w:bidi="ar-SA"/>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1880" w:hanging="360"/>
    </w:pPr>
    <w:rPr>
      <w:rFonts w:ascii="Times New Roman" w:hAnsi="Times New Roman" w:eastAsia="Times New Roman" w:cs="Times New Roman"/>
      <w:lang w:val="en-US" w:eastAsia="en-US" w:bidi="ar-SA"/>
    </w:rPr>
  </w:style>
  <w:style w:type="paragraph" w:customStyle="1" w:styleId="10">
    <w:name w:val="Table Paragraph"/>
    <w:basedOn w:val="1"/>
    <w:qFormat/>
    <w:uiPriority w:val="1"/>
    <w:pPr>
      <w:spacing w:before="240"/>
      <w:ind w:left="10"/>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TotalTime>
  <ScaleCrop>false</ScaleCrop>
  <LinksUpToDate>false</LinksUpToDate>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2024-03-27T16:40:00Z</dcterms:created>
  <dc:creator>Shreyas_Work</dc:creator>
  <cp:lastModifiedBy>WPS_1689520882</cp:lastModifiedBy>
  <dcterms:modified xsi:type="dcterms:W3CDTF">2024-03-29T17:52:48Z</dcterms:modified>
  <dc:title>Microsoft Word - Group8_Report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2024-03-26T00:00:00Z</vt:filetime>
  </property>
  <property fmtid="{D5CDD505-2E9C-101B-9397-08002B2CF9AE}" pid="3" name="LastSaved">
    <vt:filetime>2024-03-27T00:00:00Z</vt:filetime>
  </property>
  <property fmtid="{D5CDD505-2E9C-101B-9397-08002B2CF9AE}" pid="4" name="KSOProductBuildVer">
    <vt:lpwstr>1033-12.2.0.13489</vt:lpwstr>
  </property>
  <property fmtid="{D5CDD505-2E9C-101B-9397-08002B2CF9AE}" pid="5" name="ICV">
    <vt:lpwstr>AB08568924CE4FBDB8493A5F6CF17115_13</vt:lpwstr>
  </property>
</Properties>
</file>